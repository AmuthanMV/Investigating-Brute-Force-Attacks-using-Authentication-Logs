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7251" w14:textId="77777777" w:rsidR="005E01C3" w:rsidRDefault="005E01C3"/>
    <w:p w14:paraId="283F72EB" w14:textId="30438605" w:rsidR="74106835" w:rsidRDefault="74106835"/>
    <w:p w14:paraId="2D507686" w14:textId="13FFEAA7" w:rsidR="74106835" w:rsidRDefault="74106835"/>
    <w:p w14:paraId="006D9BBD" w14:textId="198224B0" w:rsidR="74106835" w:rsidRDefault="74106835"/>
    <w:p w14:paraId="730F4248" w14:textId="3710CF99" w:rsidR="74106835" w:rsidRDefault="74106835"/>
    <w:p w14:paraId="1A4A8AC3" w14:textId="58C13EFB" w:rsidR="74106835" w:rsidRDefault="74106835"/>
    <w:p w14:paraId="6FAE30E4" w14:textId="08968169" w:rsidR="00346B72" w:rsidRPr="00346B72" w:rsidRDefault="5235D436" w:rsidP="00346B72">
      <w:pPr>
        <w:pStyle w:val="Title"/>
        <w:jc w:val="center"/>
      </w:pPr>
      <w:r>
        <w:t xml:space="preserve">KARE - Project Report </w:t>
      </w:r>
    </w:p>
    <w:p w14:paraId="49B92988" w14:textId="77777777" w:rsidR="005E01C3" w:rsidRDefault="005E01C3">
      <w:pPr>
        <w:rPr>
          <w:b/>
        </w:rPr>
      </w:pPr>
    </w:p>
    <w:p w14:paraId="2E6C4D1E" w14:textId="77777777" w:rsidR="005E01C3" w:rsidRDefault="005E01C3">
      <w:pPr>
        <w:rPr>
          <w:b/>
        </w:rPr>
      </w:pPr>
    </w:p>
    <w:p w14:paraId="481340BE" w14:textId="77777777" w:rsidR="005E01C3" w:rsidRDefault="005E01C3">
      <w:pPr>
        <w:rPr>
          <w:b/>
        </w:rPr>
      </w:pPr>
    </w:p>
    <w:p w14:paraId="75892A73" w14:textId="77777777" w:rsidR="005E01C3" w:rsidRDefault="005E01C3">
      <w:pPr>
        <w:rPr>
          <w:b/>
        </w:rPr>
      </w:pPr>
    </w:p>
    <w:p w14:paraId="4F9D3F1F" w14:textId="77777777" w:rsidR="005E01C3" w:rsidRDefault="005E01C3">
      <w:pPr>
        <w:rPr>
          <w:b/>
        </w:rPr>
      </w:pPr>
    </w:p>
    <w:p w14:paraId="1CD5FB4C" w14:textId="77777777" w:rsidR="005E01C3" w:rsidRDefault="005E01C3">
      <w:pPr>
        <w:rPr>
          <w:b/>
        </w:rPr>
      </w:pPr>
    </w:p>
    <w:p w14:paraId="5626B556" w14:textId="66788905" w:rsidR="005E01C3" w:rsidRDefault="005E01C3" w:rsidP="74106835">
      <w:pPr>
        <w:rPr>
          <w:b/>
          <w:bCs/>
        </w:rPr>
      </w:pPr>
    </w:p>
    <w:p w14:paraId="4B835218" w14:textId="6850CD3F" w:rsidR="74106835" w:rsidRDefault="74106835" w:rsidP="74106835">
      <w:pPr>
        <w:rPr>
          <w:b/>
          <w:bCs/>
        </w:rPr>
      </w:pPr>
    </w:p>
    <w:p w14:paraId="77B287E2" w14:textId="51AA2D3B" w:rsidR="74106835" w:rsidRDefault="74106835" w:rsidP="74106835">
      <w:pPr>
        <w:rPr>
          <w:b/>
          <w:bCs/>
        </w:rPr>
      </w:pPr>
    </w:p>
    <w:p w14:paraId="171425AA" w14:textId="77777777" w:rsidR="005E01C3" w:rsidRDefault="005E01C3">
      <w:pPr>
        <w:rPr>
          <w:b/>
        </w:rPr>
      </w:pPr>
    </w:p>
    <w:p w14:paraId="4F3A0AB2" w14:textId="4FF70A3B" w:rsidR="00346B72" w:rsidRDefault="00000000">
      <w:r>
        <w:rPr>
          <w:b/>
        </w:rPr>
        <w:t xml:space="preserve">Project Title: </w:t>
      </w:r>
      <w:r w:rsidR="00346B72">
        <w:rPr>
          <w:b/>
        </w:rPr>
        <w:t xml:space="preserve"> </w:t>
      </w:r>
      <w:r w:rsidR="00346B72" w:rsidRPr="00346B72">
        <w:t xml:space="preserve">Investigating Brute Force Attacks using Authentication Logs </w:t>
      </w:r>
      <w:r>
        <w:br/>
      </w:r>
    </w:p>
    <w:p w14:paraId="37CDBC3A" w14:textId="2C94C3CE" w:rsidR="005E01C3" w:rsidRDefault="00000000">
      <w:r>
        <w:rPr>
          <w:b/>
        </w:rPr>
        <w:t xml:space="preserve">Student Name: </w:t>
      </w:r>
      <w:r w:rsidR="00346B72">
        <w:rPr>
          <w:b/>
        </w:rPr>
        <w:t xml:space="preserve"> </w:t>
      </w:r>
      <w:r w:rsidR="00346B72">
        <w:t>M.V. Amuthan</w:t>
      </w:r>
      <w:r>
        <w:br/>
      </w:r>
    </w:p>
    <w:p w14:paraId="5EE3F764" w14:textId="14AE9F15" w:rsidR="005E01C3" w:rsidRDefault="00000000">
      <w:r>
        <w:rPr>
          <w:b/>
        </w:rPr>
        <w:t xml:space="preserve">Register Number / ID: </w:t>
      </w:r>
      <w:r w:rsidR="00346B72">
        <w:t xml:space="preserve"> 9923008046</w:t>
      </w:r>
      <w:r>
        <w:br/>
      </w:r>
    </w:p>
    <w:p w14:paraId="49FA61E4" w14:textId="332D9507" w:rsidR="005E01C3" w:rsidRDefault="00000000">
      <w:r>
        <w:rPr>
          <w:b/>
          <w:lang w:val="en-IN"/>
        </w:rPr>
        <w:t>Training</w:t>
      </w:r>
      <w:r>
        <w:rPr>
          <w:b/>
        </w:rPr>
        <w:t xml:space="preserve"> Name:  </w:t>
      </w:r>
      <w:r w:rsidR="00346B72">
        <w:t>Cybersecurity Bug Bounties</w:t>
      </w:r>
      <w:r>
        <w:br/>
      </w:r>
    </w:p>
    <w:p w14:paraId="2E9C4D73" w14:textId="6D2CF669" w:rsidR="005E01C3" w:rsidRDefault="00000000">
      <w:r>
        <w:rPr>
          <w:b/>
          <w:lang w:val="en-IN"/>
        </w:rPr>
        <w:t>College</w:t>
      </w:r>
      <w:r>
        <w:rPr>
          <w:b/>
        </w:rPr>
        <w:t xml:space="preserve"> Name: </w:t>
      </w:r>
      <w:r w:rsidR="00346B72">
        <w:t xml:space="preserve"> </w:t>
      </w:r>
      <w:proofErr w:type="spellStart"/>
      <w:r w:rsidR="00346B72">
        <w:t>Kalasalingam</w:t>
      </w:r>
      <w:proofErr w:type="spellEnd"/>
      <w:r w:rsidR="00346B72">
        <w:t xml:space="preserve"> Academy of Research and Education</w:t>
      </w:r>
      <w:r>
        <w:br/>
      </w:r>
      <w:r>
        <w:br w:type="page"/>
      </w:r>
    </w:p>
    <w:p w14:paraId="6EC2E50B" w14:textId="77777777" w:rsidR="005E01C3" w:rsidRDefault="00000000">
      <w:pPr>
        <w:pStyle w:val="Heading1"/>
      </w:pPr>
      <w:r>
        <w:lastRenderedPageBreak/>
        <w:t>1. Abstract / Project Summary</w:t>
      </w:r>
    </w:p>
    <w:p w14:paraId="30630680" w14:textId="77777777" w:rsidR="003861C6" w:rsidRPr="003861C6" w:rsidRDefault="003861C6" w:rsidP="003861C6"/>
    <w:p w14:paraId="06D69822" w14:textId="058BD910"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This project focuses on identifying brute force attacks by </w:t>
      </w:r>
      <w:proofErr w:type="spellStart"/>
      <w:r w:rsidRPr="003861C6">
        <w:rPr>
          <w:rFonts w:ascii="Times New Roman" w:hAnsi="Times New Roman" w:cs="Times New Roman"/>
          <w:lang w:val="en-IN"/>
        </w:rPr>
        <w:t>analyzing</w:t>
      </w:r>
      <w:proofErr w:type="spellEnd"/>
      <w:r w:rsidRPr="003861C6">
        <w:rPr>
          <w:rFonts w:ascii="Times New Roman" w:hAnsi="Times New Roman" w:cs="Times New Roman"/>
          <w:lang w:val="en-IN"/>
        </w:rPr>
        <w:t xml:space="preserve"> authentication logs generated in a system. A brute force attack is a type of </w:t>
      </w:r>
      <w:proofErr w:type="spellStart"/>
      <w:r w:rsidRPr="003861C6">
        <w:rPr>
          <w:rFonts w:ascii="Times New Roman" w:hAnsi="Times New Roman" w:cs="Times New Roman"/>
          <w:lang w:val="en-IN"/>
        </w:rPr>
        <w:t>cyber</w:t>
      </w:r>
      <w:r>
        <w:rPr>
          <w:rFonts w:ascii="Times New Roman" w:hAnsi="Times New Roman" w:cs="Times New Roman"/>
          <w:lang w:val="en-IN"/>
        </w:rPr>
        <w:t xml:space="preserve"> </w:t>
      </w:r>
      <w:r w:rsidRPr="003861C6">
        <w:rPr>
          <w:rFonts w:ascii="Times New Roman" w:hAnsi="Times New Roman" w:cs="Times New Roman"/>
          <w:lang w:val="en-IN"/>
        </w:rPr>
        <w:t>attack</w:t>
      </w:r>
      <w:proofErr w:type="spellEnd"/>
      <w:r w:rsidRPr="003861C6">
        <w:rPr>
          <w:rFonts w:ascii="Times New Roman" w:hAnsi="Times New Roman" w:cs="Times New Roman"/>
          <w:lang w:val="en-IN"/>
        </w:rPr>
        <w:t xml:space="preserve"> where an attacker repeatedly tries different username and password combinations to gain unauthorized access. In this project, a Python-based log analysis tool was developed to parse authentication log data and detect suspicious login activities.</w:t>
      </w:r>
    </w:p>
    <w:p w14:paraId="4B179FB1"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The system identifies repeated failed login attempts, suspicious IP addresses, and successful logins after multiple failures. It also provides a summary of targeted usernames and generates a simple investigation report. This project helps in understanding how authentication logs can be used for security monitoring and incident investigation in cyber security.</w:t>
      </w:r>
    </w:p>
    <w:p w14:paraId="30B3B3DC" w14:textId="5970465C" w:rsidR="005E01C3" w:rsidRDefault="005E01C3"/>
    <w:p w14:paraId="461D0375" w14:textId="77777777" w:rsidR="005E01C3" w:rsidRDefault="00000000">
      <w:pPr>
        <w:pStyle w:val="Heading1"/>
      </w:pPr>
      <w:r>
        <w:t>2. Introduction</w:t>
      </w:r>
    </w:p>
    <w:p w14:paraId="242E8BF7" w14:textId="16706584" w:rsidR="005E01C3" w:rsidRDefault="005E01C3"/>
    <w:p w14:paraId="584BE153"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Cyber security has become an important field due to the increasing number of attacks on computer systems and networks. One of the common attacks against login systems is the brute force attack. In this attack, an attacker continuously attempts different password combinations until access is gained.</w:t>
      </w:r>
    </w:p>
    <w:p w14:paraId="7206B3E0"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Authentication logs are important sources of security information because they record successful and failed login attempts. By </w:t>
      </w:r>
      <w:proofErr w:type="spellStart"/>
      <w:r w:rsidRPr="003861C6">
        <w:rPr>
          <w:rFonts w:ascii="Times New Roman" w:hAnsi="Times New Roman" w:cs="Times New Roman"/>
          <w:lang w:val="en-IN"/>
        </w:rPr>
        <w:t>analyzing</w:t>
      </w:r>
      <w:proofErr w:type="spellEnd"/>
      <w:r w:rsidRPr="003861C6">
        <w:rPr>
          <w:rFonts w:ascii="Times New Roman" w:hAnsi="Times New Roman" w:cs="Times New Roman"/>
          <w:lang w:val="en-IN"/>
        </w:rPr>
        <w:t xml:space="preserve"> these logs, it is possible to identify suspicious </w:t>
      </w:r>
      <w:proofErr w:type="spellStart"/>
      <w:r w:rsidRPr="003861C6">
        <w:rPr>
          <w:rFonts w:ascii="Times New Roman" w:hAnsi="Times New Roman" w:cs="Times New Roman"/>
          <w:lang w:val="en-IN"/>
        </w:rPr>
        <w:t>behavior</w:t>
      </w:r>
      <w:proofErr w:type="spellEnd"/>
      <w:r w:rsidRPr="003861C6">
        <w:rPr>
          <w:rFonts w:ascii="Times New Roman" w:hAnsi="Times New Roman" w:cs="Times New Roman"/>
          <w:lang w:val="en-IN"/>
        </w:rPr>
        <w:t xml:space="preserve"> such as repeated login failures from the same IP address or login attempts on sensitive accounts such as root or admin.</w:t>
      </w:r>
    </w:p>
    <w:p w14:paraId="062F839A"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The purpose of this project is to investigate brute force attack patterns using authentication logs. A Python script was developed to </w:t>
      </w:r>
      <w:proofErr w:type="spellStart"/>
      <w:r w:rsidRPr="003861C6">
        <w:rPr>
          <w:rFonts w:ascii="Times New Roman" w:hAnsi="Times New Roman" w:cs="Times New Roman"/>
          <w:lang w:val="en-IN"/>
        </w:rPr>
        <w:t>analyze</w:t>
      </w:r>
      <w:proofErr w:type="spellEnd"/>
      <w:r w:rsidRPr="003861C6">
        <w:rPr>
          <w:rFonts w:ascii="Times New Roman" w:hAnsi="Times New Roman" w:cs="Times New Roman"/>
          <w:lang w:val="en-IN"/>
        </w:rPr>
        <w:t xml:space="preserve"> sample log data and identify suspicious login </w:t>
      </w:r>
      <w:proofErr w:type="spellStart"/>
      <w:r w:rsidRPr="003861C6">
        <w:rPr>
          <w:rFonts w:ascii="Times New Roman" w:hAnsi="Times New Roman" w:cs="Times New Roman"/>
          <w:lang w:val="en-IN"/>
        </w:rPr>
        <w:t>behavior</w:t>
      </w:r>
      <w:proofErr w:type="spellEnd"/>
      <w:r w:rsidRPr="003861C6">
        <w:rPr>
          <w:rFonts w:ascii="Times New Roman" w:hAnsi="Times New Roman" w:cs="Times New Roman"/>
          <w:lang w:val="en-IN"/>
        </w:rPr>
        <w:t>. This project demonstrates a simple but effective way to perform log-based attack detection.</w:t>
      </w:r>
    </w:p>
    <w:p w14:paraId="3F914061" w14:textId="77777777" w:rsidR="003861C6" w:rsidRDefault="003861C6"/>
    <w:p w14:paraId="2AE09254" w14:textId="77777777" w:rsidR="003861C6" w:rsidRDefault="003861C6"/>
    <w:p w14:paraId="1AD04C5E" w14:textId="77777777" w:rsidR="003861C6" w:rsidRDefault="003861C6"/>
    <w:p w14:paraId="78CA8C5F" w14:textId="77777777" w:rsidR="003861C6" w:rsidRDefault="003861C6"/>
    <w:p w14:paraId="4F96017A" w14:textId="77777777" w:rsidR="003861C6" w:rsidRDefault="003861C6"/>
    <w:p w14:paraId="0ECCBB40" w14:textId="77777777" w:rsidR="003861C6" w:rsidRDefault="003861C6"/>
    <w:p w14:paraId="3E8C6C87" w14:textId="77777777" w:rsidR="005E01C3" w:rsidRDefault="00000000">
      <w:pPr>
        <w:pStyle w:val="Heading1"/>
      </w:pPr>
      <w:r>
        <w:lastRenderedPageBreak/>
        <w:t>3. Objectives</w:t>
      </w:r>
    </w:p>
    <w:p w14:paraId="1DBD4B50" w14:textId="3105F60D" w:rsidR="005E01C3" w:rsidRPr="00824657" w:rsidRDefault="005E01C3">
      <w:pPr>
        <w:rPr>
          <w:rFonts w:ascii="Times New Roman" w:hAnsi="Times New Roman" w:cs="Times New Roman"/>
        </w:rPr>
      </w:pPr>
    </w:p>
    <w:p w14:paraId="6DD1C885"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The main objectives of this project are:</w:t>
      </w:r>
    </w:p>
    <w:p w14:paraId="240679E6"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understand the concept of brute force attacks </w:t>
      </w:r>
    </w:p>
    <w:p w14:paraId="277F2F78"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study the importance of authentication logs in cyber security </w:t>
      </w:r>
    </w:p>
    <w:p w14:paraId="554CC9F0"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collect and </w:t>
      </w:r>
      <w:proofErr w:type="spellStart"/>
      <w:r w:rsidRPr="003861C6">
        <w:rPr>
          <w:rFonts w:ascii="Times New Roman" w:hAnsi="Times New Roman" w:cs="Times New Roman"/>
          <w:lang w:val="en-IN"/>
        </w:rPr>
        <w:t>analyze</w:t>
      </w:r>
      <w:proofErr w:type="spellEnd"/>
      <w:r w:rsidRPr="003861C6">
        <w:rPr>
          <w:rFonts w:ascii="Times New Roman" w:hAnsi="Times New Roman" w:cs="Times New Roman"/>
          <w:lang w:val="en-IN"/>
        </w:rPr>
        <w:t xml:space="preserve"> login-related log entries </w:t>
      </w:r>
    </w:p>
    <w:p w14:paraId="7DEBD0A1"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identify repeated failed login attempts </w:t>
      </w:r>
    </w:p>
    <w:p w14:paraId="5AAFA586"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detect suspicious IP addresses involved in possible brute force attacks </w:t>
      </w:r>
    </w:p>
    <w:p w14:paraId="1F6DFB65"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 xml:space="preserve">To identify successful logins after multiple failures </w:t>
      </w:r>
    </w:p>
    <w:p w14:paraId="595212E1" w14:textId="77777777" w:rsidR="003861C6" w:rsidRPr="003861C6" w:rsidRDefault="003861C6" w:rsidP="003861C6">
      <w:pPr>
        <w:numPr>
          <w:ilvl w:val="0"/>
          <w:numId w:val="8"/>
        </w:numPr>
        <w:rPr>
          <w:rFonts w:ascii="Times New Roman" w:hAnsi="Times New Roman" w:cs="Times New Roman"/>
          <w:lang w:val="en-IN"/>
        </w:rPr>
      </w:pPr>
      <w:r w:rsidRPr="003861C6">
        <w:rPr>
          <w:rFonts w:ascii="Times New Roman" w:hAnsi="Times New Roman" w:cs="Times New Roman"/>
          <w:lang w:val="en-IN"/>
        </w:rPr>
        <w:t>To generate a summary report for analysis and investigation</w:t>
      </w:r>
    </w:p>
    <w:p w14:paraId="51CCC1F3" w14:textId="3162B274" w:rsidR="005E01C3" w:rsidRPr="00824657" w:rsidRDefault="00000000" w:rsidP="003861C6">
      <w:pPr>
        <w:pStyle w:val="Heading1"/>
        <w:rPr>
          <w:rFonts w:ascii="Times New Roman" w:hAnsi="Times New Roman" w:cs="Times New Roman"/>
        </w:rPr>
      </w:pPr>
      <w:r w:rsidRPr="00824657">
        <w:rPr>
          <w:rFonts w:ascii="Times New Roman" w:hAnsi="Times New Roman" w:cs="Times New Roman"/>
        </w:rPr>
        <w:t>4. Tools &amp; Technologies Used</w:t>
      </w:r>
    </w:p>
    <w:p w14:paraId="1D5B73EA" w14:textId="08533295" w:rsidR="003861C6" w:rsidRPr="003861C6" w:rsidRDefault="003861C6" w:rsidP="003861C6">
      <w:pPr>
        <w:rPr>
          <w:rFonts w:ascii="Times New Roman" w:hAnsi="Times New Roman" w:cs="Times New Roman"/>
          <w:lang w:val="en-IN"/>
        </w:rPr>
      </w:pPr>
    </w:p>
    <w:p w14:paraId="587A88A3"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Software Used</w:t>
      </w:r>
    </w:p>
    <w:p w14:paraId="6FD8AAA1" w14:textId="77777777" w:rsidR="003861C6" w:rsidRPr="003861C6" w:rsidRDefault="003861C6" w:rsidP="003861C6">
      <w:pPr>
        <w:numPr>
          <w:ilvl w:val="0"/>
          <w:numId w:val="14"/>
        </w:numPr>
        <w:rPr>
          <w:rFonts w:ascii="Times New Roman" w:hAnsi="Times New Roman" w:cs="Times New Roman"/>
          <w:lang w:val="en-IN"/>
        </w:rPr>
      </w:pPr>
      <w:r w:rsidRPr="003861C6">
        <w:rPr>
          <w:rFonts w:ascii="Times New Roman" w:hAnsi="Times New Roman" w:cs="Times New Roman"/>
          <w:b/>
          <w:bCs/>
          <w:lang w:val="en-IN"/>
        </w:rPr>
        <w:t>Python 3</w:t>
      </w:r>
      <w:r w:rsidRPr="003861C6">
        <w:rPr>
          <w:rFonts w:ascii="Times New Roman" w:hAnsi="Times New Roman" w:cs="Times New Roman"/>
          <w:lang w:val="en-IN"/>
        </w:rPr>
        <w:t xml:space="preserve"> – for writing the log analysis program </w:t>
      </w:r>
    </w:p>
    <w:p w14:paraId="6616E563" w14:textId="77777777" w:rsidR="003861C6" w:rsidRPr="003861C6" w:rsidRDefault="003861C6" w:rsidP="003861C6">
      <w:pPr>
        <w:numPr>
          <w:ilvl w:val="0"/>
          <w:numId w:val="14"/>
        </w:numPr>
        <w:rPr>
          <w:rFonts w:ascii="Times New Roman" w:hAnsi="Times New Roman" w:cs="Times New Roman"/>
          <w:lang w:val="en-IN"/>
        </w:rPr>
      </w:pPr>
      <w:r w:rsidRPr="003861C6">
        <w:rPr>
          <w:rFonts w:ascii="Times New Roman" w:hAnsi="Times New Roman" w:cs="Times New Roman"/>
          <w:b/>
          <w:bCs/>
          <w:lang w:val="en-IN"/>
        </w:rPr>
        <w:t>Visual Studio Code (VS Code)</w:t>
      </w:r>
      <w:r w:rsidRPr="003861C6">
        <w:rPr>
          <w:rFonts w:ascii="Times New Roman" w:hAnsi="Times New Roman" w:cs="Times New Roman"/>
          <w:lang w:val="en-IN"/>
        </w:rPr>
        <w:t xml:space="preserve"> – for editing and running the code </w:t>
      </w:r>
    </w:p>
    <w:p w14:paraId="176AED65" w14:textId="77777777" w:rsidR="003861C6" w:rsidRPr="003861C6" w:rsidRDefault="003861C6" w:rsidP="003861C6">
      <w:pPr>
        <w:numPr>
          <w:ilvl w:val="0"/>
          <w:numId w:val="14"/>
        </w:numPr>
        <w:rPr>
          <w:rFonts w:ascii="Times New Roman" w:hAnsi="Times New Roman" w:cs="Times New Roman"/>
          <w:lang w:val="en-IN"/>
        </w:rPr>
      </w:pPr>
      <w:r w:rsidRPr="003861C6">
        <w:rPr>
          <w:rFonts w:ascii="Times New Roman" w:hAnsi="Times New Roman" w:cs="Times New Roman"/>
          <w:b/>
          <w:bCs/>
          <w:lang w:val="en-IN"/>
        </w:rPr>
        <w:t>GitHub</w:t>
      </w:r>
      <w:r w:rsidRPr="003861C6">
        <w:rPr>
          <w:rFonts w:ascii="Times New Roman" w:hAnsi="Times New Roman" w:cs="Times New Roman"/>
          <w:lang w:val="en-IN"/>
        </w:rPr>
        <w:t xml:space="preserve"> – for uploading and maintaining the project repository </w:t>
      </w:r>
    </w:p>
    <w:p w14:paraId="7C21FAC7" w14:textId="77777777" w:rsidR="003861C6" w:rsidRPr="003861C6" w:rsidRDefault="003861C6" w:rsidP="003861C6">
      <w:pPr>
        <w:numPr>
          <w:ilvl w:val="0"/>
          <w:numId w:val="14"/>
        </w:numPr>
        <w:rPr>
          <w:rFonts w:ascii="Times New Roman" w:hAnsi="Times New Roman" w:cs="Times New Roman"/>
          <w:lang w:val="en-IN"/>
        </w:rPr>
      </w:pPr>
      <w:r w:rsidRPr="003861C6">
        <w:rPr>
          <w:rFonts w:ascii="Times New Roman" w:hAnsi="Times New Roman" w:cs="Times New Roman"/>
          <w:b/>
          <w:bCs/>
          <w:lang w:val="en-IN"/>
        </w:rPr>
        <w:t>Notepad</w:t>
      </w:r>
      <w:r w:rsidRPr="003861C6">
        <w:rPr>
          <w:rFonts w:ascii="Times New Roman" w:hAnsi="Times New Roman" w:cs="Times New Roman"/>
          <w:lang w:val="en-IN"/>
        </w:rPr>
        <w:t xml:space="preserve"> – for creating the sample authentication log file </w:t>
      </w:r>
    </w:p>
    <w:p w14:paraId="3E9EA23F"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Files Used</w:t>
      </w:r>
    </w:p>
    <w:p w14:paraId="66C331C3" w14:textId="77777777" w:rsidR="003861C6" w:rsidRPr="003861C6" w:rsidRDefault="003861C6" w:rsidP="003861C6">
      <w:pPr>
        <w:numPr>
          <w:ilvl w:val="0"/>
          <w:numId w:val="13"/>
        </w:numPr>
        <w:rPr>
          <w:rFonts w:ascii="Times New Roman" w:hAnsi="Times New Roman" w:cs="Times New Roman"/>
          <w:lang w:val="en-IN"/>
        </w:rPr>
      </w:pPr>
      <w:r w:rsidRPr="003861C6">
        <w:rPr>
          <w:rFonts w:ascii="Times New Roman" w:hAnsi="Times New Roman" w:cs="Times New Roman"/>
          <w:b/>
          <w:bCs/>
          <w:lang w:val="en-IN"/>
        </w:rPr>
        <w:t>auth.log</w:t>
      </w:r>
      <w:r w:rsidRPr="003861C6">
        <w:rPr>
          <w:rFonts w:ascii="Times New Roman" w:hAnsi="Times New Roman" w:cs="Times New Roman"/>
          <w:lang w:val="en-IN"/>
        </w:rPr>
        <w:t xml:space="preserve"> – sample authentication log file </w:t>
      </w:r>
    </w:p>
    <w:p w14:paraId="6958EEBD" w14:textId="77777777" w:rsidR="003861C6" w:rsidRPr="003861C6" w:rsidRDefault="003861C6" w:rsidP="003861C6">
      <w:pPr>
        <w:numPr>
          <w:ilvl w:val="0"/>
          <w:numId w:val="13"/>
        </w:numPr>
        <w:rPr>
          <w:rFonts w:ascii="Times New Roman" w:hAnsi="Times New Roman" w:cs="Times New Roman"/>
          <w:lang w:val="en-IN"/>
        </w:rPr>
      </w:pPr>
      <w:r w:rsidRPr="003861C6">
        <w:rPr>
          <w:rFonts w:ascii="Times New Roman" w:hAnsi="Times New Roman" w:cs="Times New Roman"/>
          <w:b/>
          <w:bCs/>
          <w:lang w:val="en-IN"/>
        </w:rPr>
        <w:t>main.py</w:t>
      </w:r>
      <w:r w:rsidRPr="003861C6">
        <w:rPr>
          <w:rFonts w:ascii="Times New Roman" w:hAnsi="Times New Roman" w:cs="Times New Roman"/>
          <w:lang w:val="en-IN"/>
        </w:rPr>
        <w:t xml:space="preserve"> – Python program for log analysis </w:t>
      </w:r>
    </w:p>
    <w:p w14:paraId="13CBADE4" w14:textId="77777777" w:rsidR="003861C6" w:rsidRPr="003861C6" w:rsidRDefault="003861C6" w:rsidP="003861C6">
      <w:pPr>
        <w:numPr>
          <w:ilvl w:val="0"/>
          <w:numId w:val="13"/>
        </w:numPr>
        <w:rPr>
          <w:rFonts w:ascii="Times New Roman" w:hAnsi="Times New Roman" w:cs="Times New Roman"/>
          <w:lang w:val="en-IN"/>
        </w:rPr>
      </w:pPr>
      <w:r w:rsidRPr="003861C6">
        <w:rPr>
          <w:rFonts w:ascii="Times New Roman" w:hAnsi="Times New Roman" w:cs="Times New Roman"/>
          <w:b/>
          <w:bCs/>
          <w:lang w:val="en-IN"/>
        </w:rPr>
        <w:t>report.txt</w:t>
      </w:r>
      <w:r w:rsidRPr="003861C6">
        <w:rPr>
          <w:rFonts w:ascii="Times New Roman" w:hAnsi="Times New Roman" w:cs="Times New Roman"/>
          <w:lang w:val="en-IN"/>
        </w:rPr>
        <w:t xml:space="preserve"> – output report generated by the program </w:t>
      </w:r>
    </w:p>
    <w:p w14:paraId="07DAC685"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Concepts Used</w:t>
      </w:r>
    </w:p>
    <w:p w14:paraId="6EFE82C1" w14:textId="77777777" w:rsidR="003861C6" w:rsidRPr="003861C6" w:rsidRDefault="003861C6" w:rsidP="003861C6">
      <w:pPr>
        <w:numPr>
          <w:ilvl w:val="0"/>
          <w:numId w:val="12"/>
        </w:numPr>
        <w:rPr>
          <w:rFonts w:ascii="Times New Roman" w:hAnsi="Times New Roman" w:cs="Times New Roman"/>
          <w:lang w:val="en-IN"/>
        </w:rPr>
      </w:pPr>
      <w:r w:rsidRPr="003861C6">
        <w:rPr>
          <w:rFonts w:ascii="Times New Roman" w:hAnsi="Times New Roman" w:cs="Times New Roman"/>
          <w:lang w:val="en-IN"/>
        </w:rPr>
        <w:t xml:space="preserve">Authentication log analysis </w:t>
      </w:r>
    </w:p>
    <w:p w14:paraId="34EB06EC" w14:textId="77777777" w:rsidR="003861C6" w:rsidRPr="003861C6" w:rsidRDefault="003861C6" w:rsidP="003861C6">
      <w:pPr>
        <w:numPr>
          <w:ilvl w:val="0"/>
          <w:numId w:val="12"/>
        </w:numPr>
        <w:rPr>
          <w:rFonts w:ascii="Times New Roman" w:hAnsi="Times New Roman" w:cs="Times New Roman"/>
          <w:lang w:val="en-IN"/>
        </w:rPr>
      </w:pPr>
      <w:r w:rsidRPr="003861C6">
        <w:rPr>
          <w:rFonts w:ascii="Times New Roman" w:hAnsi="Times New Roman" w:cs="Times New Roman"/>
          <w:lang w:val="en-IN"/>
        </w:rPr>
        <w:t xml:space="preserve">Brute force attack detection </w:t>
      </w:r>
    </w:p>
    <w:p w14:paraId="37755949" w14:textId="77777777" w:rsidR="003861C6" w:rsidRPr="003861C6" w:rsidRDefault="003861C6" w:rsidP="003861C6">
      <w:pPr>
        <w:numPr>
          <w:ilvl w:val="0"/>
          <w:numId w:val="12"/>
        </w:numPr>
        <w:rPr>
          <w:rFonts w:ascii="Times New Roman" w:hAnsi="Times New Roman" w:cs="Times New Roman"/>
          <w:lang w:val="en-IN"/>
        </w:rPr>
      </w:pPr>
      <w:r w:rsidRPr="003861C6">
        <w:rPr>
          <w:rFonts w:ascii="Times New Roman" w:hAnsi="Times New Roman" w:cs="Times New Roman"/>
          <w:lang w:val="en-IN"/>
        </w:rPr>
        <w:t xml:space="preserve">Failed and successful login tracking </w:t>
      </w:r>
    </w:p>
    <w:p w14:paraId="2BEF1F49" w14:textId="77777777" w:rsidR="003861C6" w:rsidRPr="003861C6" w:rsidRDefault="003861C6" w:rsidP="003861C6">
      <w:pPr>
        <w:numPr>
          <w:ilvl w:val="0"/>
          <w:numId w:val="12"/>
        </w:numPr>
        <w:rPr>
          <w:rFonts w:ascii="Times New Roman" w:hAnsi="Times New Roman" w:cs="Times New Roman"/>
          <w:lang w:val="en-IN"/>
        </w:rPr>
      </w:pPr>
      <w:r w:rsidRPr="003861C6">
        <w:rPr>
          <w:rFonts w:ascii="Times New Roman" w:hAnsi="Times New Roman" w:cs="Times New Roman"/>
          <w:lang w:val="en-IN"/>
        </w:rPr>
        <w:t>IP-based attack identification</w:t>
      </w:r>
    </w:p>
    <w:p w14:paraId="72890367" w14:textId="77777777" w:rsidR="003861C6" w:rsidRDefault="003861C6"/>
    <w:p w14:paraId="7CC01E1B" w14:textId="2DEF6016" w:rsidR="005E01C3" w:rsidRDefault="74106835" w:rsidP="74106835">
      <w:pPr>
        <w:pStyle w:val="Heading1"/>
        <w:rPr>
          <w:lang w:val="en-IN"/>
        </w:rPr>
      </w:pPr>
      <w:r>
        <w:t>5. Methodology / Steps Performed</w:t>
      </w:r>
      <w:r w:rsidRPr="74106835">
        <w:rPr>
          <w:lang w:val="en-IN"/>
        </w:rPr>
        <w:t xml:space="preserve"> </w:t>
      </w:r>
      <w:r>
        <w:t>(Screenshots / Commands)</w:t>
      </w:r>
    </w:p>
    <w:p w14:paraId="0F123F73" w14:textId="03CDEB8A" w:rsidR="005E01C3" w:rsidRDefault="005E01C3"/>
    <w:p w14:paraId="12EC9FAE"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1: Project Folder Creation</w:t>
      </w:r>
    </w:p>
    <w:p w14:paraId="1AB6A410"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A project folder named </w:t>
      </w:r>
      <w:proofErr w:type="spellStart"/>
      <w:r w:rsidRPr="003861C6">
        <w:rPr>
          <w:rFonts w:ascii="Times New Roman" w:hAnsi="Times New Roman" w:cs="Times New Roman"/>
          <w:b/>
          <w:bCs/>
          <w:lang w:val="en-IN"/>
        </w:rPr>
        <w:t>BruteForceProject</w:t>
      </w:r>
      <w:proofErr w:type="spellEnd"/>
      <w:r w:rsidRPr="003861C6">
        <w:rPr>
          <w:rFonts w:ascii="Times New Roman" w:hAnsi="Times New Roman" w:cs="Times New Roman"/>
          <w:lang w:val="en-IN"/>
        </w:rPr>
        <w:t xml:space="preserve"> was created. Inside it, two folders were created:</w:t>
      </w:r>
    </w:p>
    <w:p w14:paraId="6BC0C916" w14:textId="77777777" w:rsidR="003861C6" w:rsidRPr="003861C6" w:rsidRDefault="003861C6" w:rsidP="003861C6">
      <w:pPr>
        <w:numPr>
          <w:ilvl w:val="0"/>
          <w:numId w:val="15"/>
        </w:numPr>
        <w:rPr>
          <w:rFonts w:ascii="Times New Roman" w:hAnsi="Times New Roman" w:cs="Times New Roman"/>
          <w:lang w:val="en-IN"/>
        </w:rPr>
      </w:pPr>
      <w:r w:rsidRPr="003861C6">
        <w:rPr>
          <w:rFonts w:ascii="Times New Roman" w:hAnsi="Times New Roman" w:cs="Times New Roman"/>
          <w:b/>
          <w:bCs/>
          <w:lang w:val="en-IN"/>
        </w:rPr>
        <w:t>logs</w:t>
      </w:r>
      <w:r w:rsidRPr="003861C6">
        <w:rPr>
          <w:rFonts w:ascii="Times New Roman" w:hAnsi="Times New Roman" w:cs="Times New Roman"/>
          <w:lang w:val="en-IN"/>
        </w:rPr>
        <w:t xml:space="preserve"> </w:t>
      </w:r>
    </w:p>
    <w:p w14:paraId="5DEF3193" w14:textId="77777777" w:rsidR="003861C6" w:rsidRPr="003861C6" w:rsidRDefault="003861C6" w:rsidP="003861C6">
      <w:pPr>
        <w:numPr>
          <w:ilvl w:val="0"/>
          <w:numId w:val="15"/>
        </w:numPr>
        <w:rPr>
          <w:rFonts w:ascii="Times New Roman" w:hAnsi="Times New Roman" w:cs="Times New Roman"/>
          <w:lang w:val="en-IN"/>
        </w:rPr>
      </w:pPr>
      <w:proofErr w:type="spellStart"/>
      <w:r w:rsidRPr="003861C6">
        <w:rPr>
          <w:rFonts w:ascii="Times New Roman" w:hAnsi="Times New Roman" w:cs="Times New Roman"/>
          <w:b/>
          <w:bCs/>
          <w:lang w:val="en-IN"/>
        </w:rPr>
        <w:t>src</w:t>
      </w:r>
      <w:proofErr w:type="spellEnd"/>
      <w:r w:rsidRPr="003861C6">
        <w:rPr>
          <w:rFonts w:ascii="Times New Roman" w:hAnsi="Times New Roman" w:cs="Times New Roman"/>
          <w:lang w:val="en-IN"/>
        </w:rPr>
        <w:t xml:space="preserve"> </w:t>
      </w:r>
    </w:p>
    <w:p w14:paraId="3C4DB37D"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2: Authentication Log File Preparation</w:t>
      </w:r>
    </w:p>
    <w:p w14:paraId="0BEB8925"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A sample authentication log file named </w:t>
      </w:r>
      <w:r w:rsidRPr="003861C6">
        <w:rPr>
          <w:rFonts w:ascii="Times New Roman" w:hAnsi="Times New Roman" w:cs="Times New Roman"/>
          <w:b/>
          <w:bCs/>
          <w:lang w:val="en-IN"/>
        </w:rPr>
        <w:t>auth.log</w:t>
      </w:r>
      <w:r w:rsidRPr="003861C6">
        <w:rPr>
          <w:rFonts w:ascii="Times New Roman" w:hAnsi="Times New Roman" w:cs="Times New Roman"/>
          <w:lang w:val="en-IN"/>
        </w:rPr>
        <w:t xml:space="preserve"> was created manually. The log file contains:</w:t>
      </w:r>
    </w:p>
    <w:p w14:paraId="65F915E6" w14:textId="77777777" w:rsidR="003861C6" w:rsidRPr="003861C6" w:rsidRDefault="003861C6" w:rsidP="003861C6">
      <w:pPr>
        <w:numPr>
          <w:ilvl w:val="0"/>
          <w:numId w:val="16"/>
        </w:numPr>
        <w:rPr>
          <w:rFonts w:ascii="Times New Roman" w:hAnsi="Times New Roman" w:cs="Times New Roman"/>
          <w:lang w:val="en-IN"/>
        </w:rPr>
      </w:pPr>
      <w:r w:rsidRPr="003861C6">
        <w:rPr>
          <w:rFonts w:ascii="Times New Roman" w:hAnsi="Times New Roman" w:cs="Times New Roman"/>
          <w:lang w:val="en-IN"/>
        </w:rPr>
        <w:t xml:space="preserve">Failed password attempts </w:t>
      </w:r>
    </w:p>
    <w:p w14:paraId="1FCA0102" w14:textId="77777777" w:rsidR="003861C6" w:rsidRPr="003861C6" w:rsidRDefault="003861C6" w:rsidP="003861C6">
      <w:pPr>
        <w:numPr>
          <w:ilvl w:val="0"/>
          <w:numId w:val="16"/>
        </w:numPr>
        <w:rPr>
          <w:rFonts w:ascii="Times New Roman" w:hAnsi="Times New Roman" w:cs="Times New Roman"/>
          <w:lang w:val="en-IN"/>
        </w:rPr>
      </w:pPr>
      <w:r w:rsidRPr="003861C6">
        <w:rPr>
          <w:rFonts w:ascii="Times New Roman" w:hAnsi="Times New Roman" w:cs="Times New Roman"/>
          <w:lang w:val="en-IN"/>
        </w:rPr>
        <w:t xml:space="preserve">Accepted password logins </w:t>
      </w:r>
    </w:p>
    <w:p w14:paraId="23956526" w14:textId="77777777" w:rsidR="003861C6" w:rsidRPr="003861C6" w:rsidRDefault="003861C6" w:rsidP="003861C6">
      <w:pPr>
        <w:numPr>
          <w:ilvl w:val="0"/>
          <w:numId w:val="16"/>
        </w:numPr>
        <w:rPr>
          <w:rFonts w:ascii="Times New Roman" w:hAnsi="Times New Roman" w:cs="Times New Roman"/>
          <w:lang w:val="en-IN"/>
        </w:rPr>
      </w:pPr>
      <w:r w:rsidRPr="003861C6">
        <w:rPr>
          <w:rFonts w:ascii="Times New Roman" w:hAnsi="Times New Roman" w:cs="Times New Roman"/>
          <w:lang w:val="en-IN"/>
        </w:rPr>
        <w:t xml:space="preserve">Invalid user attempts </w:t>
      </w:r>
    </w:p>
    <w:p w14:paraId="355617DB" w14:textId="77777777" w:rsidR="003861C6" w:rsidRPr="003861C6" w:rsidRDefault="003861C6" w:rsidP="003861C6">
      <w:pPr>
        <w:numPr>
          <w:ilvl w:val="0"/>
          <w:numId w:val="16"/>
        </w:numPr>
        <w:rPr>
          <w:rFonts w:ascii="Times New Roman" w:hAnsi="Times New Roman" w:cs="Times New Roman"/>
          <w:lang w:val="en-IN"/>
        </w:rPr>
      </w:pPr>
      <w:r w:rsidRPr="003861C6">
        <w:rPr>
          <w:rFonts w:ascii="Times New Roman" w:hAnsi="Times New Roman" w:cs="Times New Roman"/>
          <w:lang w:val="en-IN"/>
        </w:rPr>
        <w:t xml:space="preserve">Root and admin login attempts </w:t>
      </w:r>
    </w:p>
    <w:p w14:paraId="42DDF71D" w14:textId="77777777" w:rsidR="003861C6" w:rsidRPr="003861C6" w:rsidRDefault="003861C6" w:rsidP="003861C6">
      <w:pPr>
        <w:numPr>
          <w:ilvl w:val="0"/>
          <w:numId w:val="16"/>
        </w:numPr>
        <w:rPr>
          <w:rFonts w:ascii="Times New Roman" w:hAnsi="Times New Roman" w:cs="Times New Roman"/>
          <w:lang w:val="en-IN"/>
        </w:rPr>
      </w:pPr>
      <w:r w:rsidRPr="003861C6">
        <w:rPr>
          <w:rFonts w:ascii="Times New Roman" w:hAnsi="Times New Roman" w:cs="Times New Roman"/>
          <w:lang w:val="en-IN"/>
        </w:rPr>
        <w:t xml:space="preserve">Multiple IP addresses </w:t>
      </w:r>
    </w:p>
    <w:p w14:paraId="585DE31C"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This log file simulates realistic brute force attack </w:t>
      </w:r>
      <w:proofErr w:type="spellStart"/>
      <w:r w:rsidRPr="003861C6">
        <w:rPr>
          <w:rFonts w:ascii="Times New Roman" w:hAnsi="Times New Roman" w:cs="Times New Roman"/>
          <w:lang w:val="en-IN"/>
        </w:rPr>
        <w:t>behavior</w:t>
      </w:r>
      <w:proofErr w:type="spellEnd"/>
      <w:r w:rsidRPr="003861C6">
        <w:rPr>
          <w:rFonts w:ascii="Times New Roman" w:hAnsi="Times New Roman" w:cs="Times New Roman"/>
          <w:lang w:val="en-IN"/>
        </w:rPr>
        <w:t>.</w:t>
      </w:r>
    </w:p>
    <w:p w14:paraId="24DE7F44"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3: Python Program Development</w:t>
      </w:r>
    </w:p>
    <w:p w14:paraId="06C5223B"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A Python script named </w:t>
      </w:r>
      <w:r w:rsidRPr="003861C6">
        <w:rPr>
          <w:rFonts w:ascii="Times New Roman" w:hAnsi="Times New Roman" w:cs="Times New Roman"/>
          <w:b/>
          <w:bCs/>
          <w:lang w:val="en-IN"/>
        </w:rPr>
        <w:t>main.py</w:t>
      </w:r>
      <w:r w:rsidRPr="003861C6">
        <w:rPr>
          <w:rFonts w:ascii="Times New Roman" w:hAnsi="Times New Roman" w:cs="Times New Roman"/>
          <w:lang w:val="en-IN"/>
        </w:rPr>
        <w:t xml:space="preserve"> was created inside the </w:t>
      </w:r>
      <w:proofErr w:type="spellStart"/>
      <w:r w:rsidRPr="003861C6">
        <w:rPr>
          <w:rFonts w:ascii="Times New Roman" w:hAnsi="Times New Roman" w:cs="Times New Roman"/>
          <w:b/>
          <w:bCs/>
          <w:lang w:val="en-IN"/>
        </w:rPr>
        <w:t>src</w:t>
      </w:r>
      <w:proofErr w:type="spellEnd"/>
      <w:r w:rsidRPr="003861C6">
        <w:rPr>
          <w:rFonts w:ascii="Times New Roman" w:hAnsi="Times New Roman" w:cs="Times New Roman"/>
          <w:lang w:val="en-IN"/>
        </w:rPr>
        <w:t xml:space="preserve"> folder. The program was designed to:</w:t>
      </w:r>
    </w:p>
    <w:p w14:paraId="53BEF2B2"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Read the authentication log file </w:t>
      </w:r>
    </w:p>
    <w:p w14:paraId="5F717885"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Parse login events using regular expressions </w:t>
      </w:r>
    </w:p>
    <w:p w14:paraId="1F2968B3"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Identify failed and successful login attempts </w:t>
      </w:r>
    </w:p>
    <w:p w14:paraId="12A26177"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Count repeated failed logins by IP address </w:t>
      </w:r>
    </w:p>
    <w:p w14:paraId="7A81BBD0"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Detect suspicious brute force patterns </w:t>
      </w:r>
    </w:p>
    <w:p w14:paraId="5E0F137F"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Display summary output </w:t>
      </w:r>
    </w:p>
    <w:p w14:paraId="036BCF93" w14:textId="77777777" w:rsidR="003861C6" w:rsidRPr="003861C6" w:rsidRDefault="003861C6" w:rsidP="003861C6">
      <w:pPr>
        <w:numPr>
          <w:ilvl w:val="0"/>
          <w:numId w:val="17"/>
        </w:numPr>
        <w:rPr>
          <w:rFonts w:ascii="Times New Roman" w:hAnsi="Times New Roman" w:cs="Times New Roman"/>
          <w:lang w:val="en-IN"/>
        </w:rPr>
      </w:pPr>
      <w:r w:rsidRPr="003861C6">
        <w:rPr>
          <w:rFonts w:ascii="Times New Roman" w:hAnsi="Times New Roman" w:cs="Times New Roman"/>
          <w:lang w:val="en-IN"/>
        </w:rPr>
        <w:t xml:space="preserve">Save results in a text report </w:t>
      </w:r>
    </w:p>
    <w:p w14:paraId="5A06E51C"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4: Running the Program</w:t>
      </w:r>
    </w:p>
    <w:p w14:paraId="5590518A"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The Python script was executed using the following command:</w:t>
      </w:r>
    </w:p>
    <w:p w14:paraId="1C950A54"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lastRenderedPageBreak/>
        <w:t>python src/main.py</w:t>
      </w:r>
    </w:p>
    <w:p w14:paraId="1CBA0146"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5: Output Generation</w:t>
      </w:r>
    </w:p>
    <w:p w14:paraId="26CF9C38" w14:textId="77777777" w:rsidR="003861C6" w:rsidRPr="003861C6" w:rsidRDefault="003861C6" w:rsidP="003861C6">
      <w:pPr>
        <w:rPr>
          <w:rFonts w:ascii="Times New Roman" w:hAnsi="Times New Roman" w:cs="Times New Roman"/>
          <w:lang w:val="en-IN"/>
        </w:rPr>
      </w:pPr>
      <w:r w:rsidRPr="003861C6">
        <w:rPr>
          <w:rFonts w:ascii="Times New Roman" w:hAnsi="Times New Roman" w:cs="Times New Roman"/>
          <w:lang w:val="en-IN"/>
        </w:rPr>
        <w:t xml:space="preserve">The program displayed the analysis results in the terminal and also generated a file named </w:t>
      </w:r>
      <w:r w:rsidRPr="003861C6">
        <w:rPr>
          <w:rFonts w:ascii="Times New Roman" w:hAnsi="Times New Roman" w:cs="Times New Roman"/>
          <w:b/>
          <w:bCs/>
          <w:lang w:val="en-IN"/>
        </w:rPr>
        <w:t>report.txt</w:t>
      </w:r>
      <w:r w:rsidRPr="003861C6">
        <w:rPr>
          <w:rFonts w:ascii="Times New Roman" w:hAnsi="Times New Roman" w:cs="Times New Roman"/>
          <w:lang w:val="en-IN"/>
        </w:rPr>
        <w:t xml:space="preserve"> containing the investigation summary.</w:t>
      </w:r>
    </w:p>
    <w:p w14:paraId="05A8D641" w14:textId="77777777" w:rsidR="003861C6" w:rsidRPr="003861C6" w:rsidRDefault="003861C6" w:rsidP="003861C6">
      <w:pPr>
        <w:rPr>
          <w:rFonts w:ascii="Times New Roman" w:hAnsi="Times New Roman" w:cs="Times New Roman"/>
          <w:b/>
          <w:bCs/>
          <w:lang w:val="en-IN"/>
        </w:rPr>
      </w:pPr>
      <w:r w:rsidRPr="003861C6">
        <w:rPr>
          <w:rFonts w:ascii="Times New Roman" w:hAnsi="Times New Roman" w:cs="Times New Roman"/>
          <w:b/>
          <w:bCs/>
          <w:lang w:val="en-IN"/>
        </w:rPr>
        <w:t>Step 6: GitHub Repository Upload</w:t>
      </w:r>
    </w:p>
    <w:p w14:paraId="39304126" w14:textId="77777777" w:rsidR="003861C6" w:rsidRPr="003861C6" w:rsidRDefault="003861C6" w:rsidP="003861C6">
      <w:pPr>
        <w:rPr>
          <w:lang w:val="en-IN"/>
        </w:rPr>
      </w:pPr>
      <w:r w:rsidRPr="003861C6">
        <w:rPr>
          <w:rFonts w:ascii="Times New Roman" w:hAnsi="Times New Roman" w:cs="Times New Roman"/>
          <w:lang w:val="en-IN"/>
        </w:rPr>
        <w:t>The final project files were uploaded to GitHub for project hosting and submission</w:t>
      </w:r>
      <w:r w:rsidRPr="003861C6">
        <w:rPr>
          <w:lang w:val="en-IN"/>
        </w:rPr>
        <w:t>.</w:t>
      </w:r>
    </w:p>
    <w:p w14:paraId="0B4017DD" w14:textId="327C8504" w:rsidR="003861C6" w:rsidRDefault="003861C6" w:rsidP="003861C6">
      <w:pPr>
        <w:rPr>
          <w:b/>
          <w:bCs/>
          <w:lang w:val="en-IN"/>
        </w:rPr>
      </w:pPr>
      <w:r>
        <w:rPr>
          <w:b/>
          <w:bCs/>
          <w:lang w:val="en-IN"/>
        </w:rPr>
        <w:t>SCREENSHOTS</w:t>
      </w:r>
    </w:p>
    <w:p w14:paraId="367EB6E8" w14:textId="2DA9B78E" w:rsidR="003861C6" w:rsidRDefault="003861C6" w:rsidP="003861C6">
      <w:pPr>
        <w:rPr>
          <w:b/>
          <w:bCs/>
          <w:lang w:val="en-IN"/>
        </w:rPr>
      </w:pPr>
      <w:r>
        <w:rPr>
          <w:b/>
          <w:bCs/>
          <w:noProof/>
          <w:lang w:val="en-IN"/>
        </w:rPr>
        <w:drawing>
          <wp:inline distT="0" distB="0" distL="0" distR="0" wp14:anchorId="62F38A97" wp14:editId="3FBEA4DE">
            <wp:extent cx="5486400" cy="4752975"/>
            <wp:effectExtent l="0" t="0" r="0" b="9525"/>
            <wp:docPr id="16355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9043" name="Picture 1635569043"/>
                    <pic:cNvPicPr/>
                  </pic:nvPicPr>
                  <pic:blipFill>
                    <a:blip r:embed="rId8"/>
                    <a:stretch>
                      <a:fillRect/>
                    </a:stretch>
                  </pic:blipFill>
                  <pic:spPr>
                    <a:xfrm>
                      <a:off x="0" y="0"/>
                      <a:ext cx="5486400" cy="4752975"/>
                    </a:xfrm>
                    <a:prstGeom prst="rect">
                      <a:avLst/>
                    </a:prstGeom>
                  </pic:spPr>
                </pic:pic>
              </a:graphicData>
            </a:graphic>
          </wp:inline>
        </w:drawing>
      </w:r>
    </w:p>
    <w:p w14:paraId="780C3A20" w14:textId="77777777" w:rsidR="003861C6" w:rsidRDefault="003861C6" w:rsidP="003861C6">
      <w:pPr>
        <w:rPr>
          <w:b/>
          <w:bCs/>
          <w:lang w:val="en-IN"/>
        </w:rPr>
      </w:pPr>
    </w:p>
    <w:p w14:paraId="23C3793E" w14:textId="77777777" w:rsidR="003861C6" w:rsidRDefault="003861C6" w:rsidP="003861C6">
      <w:pPr>
        <w:rPr>
          <w:b/>
          <w:bCs/>
          <w:lang w:val="en-IN"/>
        </w:rPr>
      </w:pPr>
    </w:p>
    <w:p w14:paraId="6691FEDC" w14:textId="77777777" w:rsidR="003861C6" w:rsidRDefault="003861C6" w:rsidP="003861C6">
      <w:pPr>
        <w:rPr>
          <w:b/>
          <w:bCs/>
          <w:lang w:val="en-IN"/>
        </w:rPr>
      </w:pPr>
    </w:p>
    <w:p w14:paraId="2090053D" w14:textId="5335BF2F" w:rsidR="003861C6" w:rsidRDefault="003861C6" w:rsidP="003861C6">
      <w:pPr>
        <w:rPr>
          <w:b/>
          <w:bCs/>
          <w:lang w:val="en-IN"/>
        </w:rPr>
      </w:pPr>
      <w:r>
        <w:rPr>
          <w:b/>
          <w:bCs/>
          <w:noProof/>
          <w:lang w:val="en-IN"/>
        </w:rPr>
        <w:lastRenderedPageBreak/>
        <w:drawing>
          <wp:inline distT="0" distB="0" distL="0" distR="0" wp14:anchorId="4FF4484A" wp14:editId="33165F95">
            <wp:extent cx="5486400" cy="5104765"/>
            <wp:effectExtent l="0" t="0" r="0" b="635"/>
            <wp:docPr id="90408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7994" name="Picture 904087994"/>
                    <pic:cNvPicPr/>
                  </pic:nvPicPr>
                  <pic:blipFill>
                    <a:blip r:embed="rId9"/>
                    <a:stretch>
                      <a:fillRect/>
                    </a:stretch>
                  </pic:blipFill>
                  <pic:spPr>
                    <a:xfrm>
                      <a:off x="0" y="0"/>
                      <a:ext cx="5486400" cy="5104765"/>
                    </a:xfrm>
                    <a:prstGeom prst="rect">
                      <a:avLst/>
                    </a:prstGeom>
                  </pic:spPr>
                </pic:pic>
              </a:graphicData>
            </a:graphic>
          </wp:inline>
        </w:drawing>
      </w:r>
    </w:p>
    <w:p w14:paraId="3115EEDF" w14:textId="77777777" w:rsidR="003861C6" w:rsidRDefault="003861C6" w:rsidP="003861C6">
      <w:pPr>
        <w:rPr>
          <w:b/>
          <w:bCs/>
          <w:lang w:val="en-IN"/>
        </w:rPr>
      </w:pPr>
    </w:p>
    <w:p w14:paraId="2389AB52" w14:textId="77777777" w:rsidR="003861C6" w:rsidRDefault="003861C6" w:rsidP="003861C6">
      <w:pPr>
        <w:rPr>
          <w:b/>
          <w:bCs/>
          <w:lang w:val="en-IN"/>
        </w:rPr>
      </w:pPr>
    </w:p>
    <w:p w14:paraId="4BA14540" w14:textId="32908969" w:rsidR="003861C6" w:rsidRDefault="003861C6" w:rsidP="003861C6">
      <w:pPr>
        <w:rPr>
          <w:b/>
          <w:bCs/>
          <w:lang w:val="en-IN"/>
        </w:rPr>
      </w:pPr>
      <w:r>
        <w:rPr>
          <w:b/>
          <w:bCs/>
          <w:noProof/>
          <w:lang w:val="en-IN"/>
        </w:rPr>
        <w:lastRenderedPageBreak/>
        <w:drawing>
          <wp:inline distT="0" distB="0" distL="0" distR="0" wp14:anchorId="6DF4458D" wp14:editId="4B3D5EE6">
            <wp:extent cx="5486400" cy="4528820"/>
            <wp:effectExtent l="0" t="0" r="0" b="5080"/>
            <wp:docPr id="43343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3167" name="Picture 433433167"/>
                    <pic:cNvPicPr/>
                  </pic:nvPicPr>
                  <pic:blipFill>
                    <a:blip r:embed="rId10"/>
                    <a:stretch>
                      <a:fillRect/>
                    </a:stretch>
                  </pic:blipFill>
                  <pic:spPr>
                    <a:xfrm>
                      <a:off x="0" y="0"/>
                      <a:ext cx="5486400" cy="4528820"/>
                    </a:xfrm>
                    <a:prstGeom prst="rect">
                      <a:avLst/>
                    </a:prstGeom>
                  </pic:spPr>
                </pic:pic>
              </a:graphicData>
            </a:graphic>
          </wp:inline>
        </w:drawing>
      </w:r>
    </w:p>
    <w:p w14:paraId="3E76C548" w14:textId="77777777" w:rsidR="00824657" w:rsidRDefault="00824657" w:rsidP="003861C6">
      <w:pPr>
        <w:rPr>
          <w:b/>
          <w:bCs/>
          <w:lang w:val="en-IN"/>
        </w:rPr>
      </w:pPr>
    </w:p>
    <w:p w14:paraId="2C423A13" w14:textId="77777777" w:rsidR="00824657" w:rsidRDefault="00824657" w:rsidP="003861C6">
      <w:pPr>
        <w:rPr>
          <w:b/>
          <w:bCs/>
          <w:lang w:val="en-IN"/>
        </w:rPr>
      </w:pPr>
    </w:p>
    <w:p w14:paraId="2E34890B" w14:textId="77777777" w:rsidR="00824657" w:rsidRDefault="00824657" w:rsidP="003861C6">
      <w:pPr>
        <w:rPr>
          <w:b/>
          <w:bCs/>
          <w:lang w:val="en-IN"/>
        </w:rPr>
      </w:pPr>
    </w:p>
    <w:p w14:paraId="5B487317" w14:textId="50EEB863" w:rsidR="00824657" w:rsidRDefault="00824657" w:rsidP="003861C6">
      <w:pPr>
        <w:rPr>
          <w:b/>
          <w:bCs/>
          <w:lang w:val="en-IN"/>
        </w:rPr>
      </w:pPr>
      <w:r>
        <w:rPr>
          <w:b/>
          <w:bCs/>
          <w:noProof/>
          <w:lang w:val="en-IN"/>
        </w:rPr>
        <w:drawing>
          <wp:inline distT="0" distB="0" distL="0" distR="0" wp14:anchorId="71249271" wp14:editId="0FC28647">
            <wp:extent cx="5486400" cy="1443355"/>
            <wp:effectExtent l="0" t="0" r="0" b="4445"/>
            <wp:docPr id="1593002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248" name="Picture 1593002248"/>
                    <pic:cNvPicPr/>
                  </pic:nvPicPr>
                  <pic:blipFill>
                    <a:blip r:embed="rId11"/>
                    <a:stretch>
                      <a:fillRect/>
                    </a:stretch>
                  </pic:blipFill>
                  <pic:spPr>
                    <a:xfrm>
                      <a:off x="0" y="0"/>
                      <a:ext cx="5486400" cy="1443355"/>
                    </a:xfrm>
                    <a:prstGeom prst="rect">
                      <a:avLst/>
                    </a:prstGeom>
                  </pic:spPr>
                </pic:pic>
              </a:graphicData>
            </a:graphic>
          </wp:inline>
        </w:drawing>
      </w:r>
    </w:p>
    <w:p w14:paraId="62444CCC" w14:textId="77777777" w:rsidR="00824657" w:rsidRDefault="00824657" w:rsidP="003861C6">
      <w:pPr>
        <w:rPr>
          <w:b/>
          <w:bCs/>
          <w:lang w:val="en-IN"/>
        </w:rPr>
      </w:pPr>
    </w:p>
    <w:p w14:paraId="33F7F273" w14:textId="77777777" w:rsidR="00824657" w:rsidRDefault="00824657" w:rsidP="003861C6">
      <w:pPr>
        <w:rPr>
          <w:b/>
          <w:bCs/>
          <w:lang w:val="en-IN"/>
        </w:rPr>
      </w:pPr>
    </w:p>
    <w:p w14:paraId="56A69523" w14:textId="77777777" w:rsidR="00824657" w:rsidRDefault="00824657" w:rsidP="003861C6">
      <w:pPr>
        <w:rPr>
          <w:b/>
          <w:bCs/>
          <w:lang w:val="en-IN"/>
        </w:rPr>
      </w:pPr>
    </w:p>
    <w:p w14:paraId="517AFDF6" w14:textId="6942C4EC" w:rsidR="00824657" w:rsidRPr="003861C6" w:rsidRDefault="00824657" w:rsidP="003861C6">
      <w:pPr>
        <w:rPr>
          <w:b/>
          <w:bCs/>
          <w:lang w:val="en-IN"/>
        </w:rPr>
      </w:pPr>
      <w:r>
        <w:rPr>
          <w:b/>
          <w:bCs/>
          <w:noProof/>
          <w:lang w:val="en-IN"/>
        </w:rPr>
        <w:lastRenderedPageBreak/>
        <w:drawing>
          <wp:inline distT="0" distB="0" distL="0" distR="0" wp14:anchorId="41896E45" wp14:editId="7ECB74C4">
            <wp:extent cx="5010849" cy="7173326"/>
            <wp:effectExtent l="0" t="0" r="0" b="8890"/>
            <wp:docPr id="1776738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873" name="Picture 1776738873"/>
                    <pic:cNvPicPr/>
                  </pic:nvPicPr>
                  <pic:blipFill>
                    <a:blip r:embed="rId12"/>
                    <a:stretch>
                      <a:fillRect/>
                    </a:stretch>
                  </pic:blipFill>
                  <pic:spPr>
                    <a:xfrm>
                      <a:off x="0" y="0"/>
                      <a:ext cx="5010849" cy="7173326"/>
                    </a:xfrm>
                    <a:prstGeom prst="rect">
                      <a:avLst/>
                    </a:prstGeom>
                  </pic:spPr>
                </pic:pic>
              </a:graphicData>
            </a:graphic>
          </wp:inline>
        </w:drawing>
      </w:r>
    </w:p>
    <w:p w14:paraId="2A279FA3" w14:textId="77777777" w:rsidR="003861C6" w:rsidRDefault="003861C6"/>
    <w:p w14:paraId="0F0492F9" w14:textId="77777777" w:rsidR="005E01C3" w:rsidRDefault="00000000">
      <w:pPr>
        <w:pStyle w:val="Heading1"/>
      </w:pPr>
      <w:r>
        <w:lastRenderedPageBreak/>
        <w:t>6. Findings / Analysis</w:t>
      </w:r>
    </w:p>
    <w:p w14:paraId="1AF21624" w14:textId="0999534E" w:rsidR="005E01C3" w:rsidRDefault="005E01C3"/>
    <w:p w14:paraId="44B5D5E8"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 analysis of authentication logs revealed several suspicious patterns that are commonly associated with brute force attacks.</w:t>
      </w:r>
    </w:p>
    <w:p w14:paraId="0EDBF17D" w14:textId="77777777" w:rsidR="00824657" w:rsidRPr="00824657" w:rsidRDefault="00824657" w:rsidP="00824657">
      <w:pPr>
        <w:rPr>
          <w:rFonts w:ascii="Times New Roman" w:hAnsi="Times New Roman" w:cs="Times New Roman"/>
          <w:b/>
          <w:bCs/>
          <w:lang w:val="en-IN"/>
        </w:rPr>
      </w:pPr>
      <w:r w:rsidRPr="00824657">
        <w:rPr>
          <w:rFonts w:ascii="Times New Roman" w:hAnsi="Times New Roman" w:cs="Times New Roman"/>
          <w:b/>
          <w:bCs/>
          <w:lang w:val="en-IN"/>
        </w:rPr>
        <w:t>Important Findings</w:t>
      </w:r>
    </w:p>
    <w:p w14:paraId="26CBF179" w14:textId="77777777" w:rsidR="00824657" w:rsidRPr="00824657" w:rsidRDefault="00824657" w:rsidP="00824657">
      <w:pPr>
        <w:numPr>
          <w:ilvl w:val="0"/>
          <w:numId w:val="20"/>
        </w:numPr>
        <w:rPr>
          <w:rFonts w:ascii="Times New Roman" w:hAnsi="Times New Roman" w:cs="Times New Roman"/>
          <w:lang w:val="en-IN"/>
        </w:rPr>
      </w:pPr>
      <w:r w:rsidRPr="00824657">
        <w:rPr>
          <w:rFonts w:ascii="Times New Roman" w:hAnsi="Times New Roman" w:cs="Times New Roman"/>
          <w:lang w:val="en-IN"/>
        </w:rPr>
        <w:t xml:space="preserve">Multiple IP addresses repeatedly attempted failed logins </w:t>
      </w:r>
    </w:p>
    <w:p w14:paraId="78FB771C" w14:textId="77777777" w:rsidR="00824657" w:rsidRPr="00824657" w:rsidRDefault="00824657" w:rsidP="00824657">
      <w:pPr>
        <w:numPr>
          <w:ilvl w:val="0"/>
          <w:numId w:val="20"/>
        </w:numPr>
        <w:rPr>
          <w:rFonts w:ascii="Times New Roman" w:hAnsi="Times New Roman" w:cs="Times New Roman"/>
          <w:lang w:val="en-IN"/>
        </w:rPr>
      </w:pPr>
      <w:r w:rsidRPr="00824657">
        <w:rPr>
          <w:rFonts w:ascii="Times New Roman" w:hAnsi="Times New Roman" w:cs="Times New Roman"/>
          <w:lang w:val="en-IN"/>
        </w:rPr>
        <w:t xml:space="preserve">Sensitive usernames such as </w:t>
      </w:r>
      <w:r w:rsidRPr="00824657">
        <w:rPr>
          <w:rFonts w:ascii="Times New Roman" w:hAnsi="Times New Roman" w:cs="Times New Roman"/>
          <w:b/>
          <w:bCs/>
          <w:lang w:val="en-IN"/>
        </w:rPr>
        <w:t>admin</w:t>
      </w:r>
      <w:r w:rsidRPr="00824657">
        <w:rPr>
          <w:rFonts w:ascii="Times New Roman" w:hAnsi="Times New Roman" w:cs="Times New Roman"/>
          <w:lang w:val="en-IN"/>
        </w:rPr>
        <w:t xml:space="preserve">, </w:t>
      </w:r>
      <w:r w:rsidRPr="00824657">
        <w:rPr>
          <w:rFonts w:ascii="Times New Roman" w:hAnsi="Times New Roman" w:cs="Times New Roman"/>
          <w:b/>
          <w:bCs/>
          <w:lang w:val="en-IN"/>
        </w:rPr>
        <w:t>root</w:t>
      </w:r>
      <w:r w:rsidRPr="00824657">
        <w:rPr>
          <w:rFonts w:ascii="Times New Roman" w:hAnsi="Times New Roman" w:cs="Times New Roman"/>
          <w:lang w:val="en-IN"/>
        </w:rPr>
        <w:t xml:space="preserve">, </w:t>
      </w:r>
      <w:proofErr w:type="spellStart"/>
      <w:r w:rsidRPr="00824657">
        <w:rPr>
          <w:rFonts w:ascii="Times New Roman" w:hAnsi="Times New Roman" w:cs="Times New Roman"/>
          <w:b/>
          <w:bCs/>
          <w:lang w:val="en-IN"/>
        </w:rPr>
        <w:t>mysql</w:t>
      </w:r>
      <w:proofErr w:type="spellEnd"/>
      <w:r w:rsidRPr="00824657">
        <w:rPr>
          <w:rFonts w:ascii="Times New Roman" w:hAnsi="Times New Roman" w:cs="Times New Roman"/>
          <w:lang w:val="en-IN"/>
        </w:rPr>
        <w:t xml:space="preserve">, </w:t>
      </w:r>
      <w:r w:rsidRPr="00824657">
        <w:rPr>
          <w:rFonts w:ascii="Times New Roman" w:hAnsi="Times New Roman" w:cs="Times New Roman"/>
          <w:b/>
          <w:bCs/>
          <w:lang w:val="en-IN"/>
        </w:rPr>
        <w:t>ftp</w:t>
      </w:r>
      <w:r w:rsidRPr="00824657">
        <w:rPr>
          <w:rFonts w:ascii="Times New Roman" w:hAnsi="Times New Roman" w:cs="Times New Roman"/>
          <w:lang w:val="en-IN"/>
        </w:rPr>
        <w:t xml:space="preserve">, and </w:t>
      </w:r>
      <w:r w:rsidRPr="00824657">
        <w:rPr>
          <w:rFonts w:ascii="Times New Roman" w:hAnsi="Times New Roman" w:cs="Times New Roman"/>
          <w:b/>
          <w:bCs/>
          <w:lang w:val="en-IN"/>
        </w:rPr>
        <w:t>backup</w:t>
      </w:r>
      <w:r w:rsidRPr="00824657">
        <w:rPr>
          <w:rFonts w:ascii="Times New Roman" w:hAnsi="Times New Roman" w:cs="Times New Roman"/>
          <w:lang w:val="en-IN"/>
        </w:rPr>
        <w:t xml:space="preserve"> were heavily targeted </w:t>
      </w:r>
    </w:p>
    <w:p w14:paraId="62156A4D" w14:textId="77777777" w:rsidR="00824657" w:rsidRPr="00824657" w:rsidRDefault="00824657" w:rsidP="00824657">
      <w:pPr>
        <w:numPr>
          <w:ilvl w:val="0"/>
          <w:numId w:val="20"/>
        </w:numPr>
        <w:rPr>
          <w:rFonts w:ascii="Times New Roman" w:hAnsi="Times New Roman" w:cs="Times New Roman"/>
          <w:lang w:val="en-IN"/>
        </w:rPr>
      </w:pPr>
      <w:r w:rsidRPr="00824657">
        <w:rPr>
          <w:rFonts w:ascii="Times New Roman" w:hAnsi="Times New Roman" w:cs="Times New Roman"/>
          <w:lang w:val="en-IN"/>
        </w:rPr>
        <w:t xml:space="preserve">Some IP addresses performed more than five failed login attempts, which is a strong indicator of brute force activity </w:t>
      </w:r>
    </w:p>
    <w:p w14:paraId="6A9BF2FF" w14:textId="77777777" w:rsidR="00824657" w:rsidRPr="00824657" w:rsidRDefault="00824657" w:rsidP="00824657">
      <w:pPr>
        <w:numPr>
          <w:ilvl w:val="0"/>
          <w:numId w:val="20"/>
        </w:numPr>
        <w:rPr>
          <w:rFonts w:ascii="Times New Roman" w:hAnsi="Times New Roman" w:cs="Times New Roman"/>
          <w:lang w:val="en-IN"/>
        </w:rPr>
      </w:pPr>
      <w:r w:rsidRPr="00824657">
        <w:rPr>
          <w:rFonts w:ascii="Times New Roman" w:hAnsi="Times New Roman" w:cs="Times New Roman"/>
          <w:lang w:val="en-IN"/>
        </w:rPr>
        <w:t xml:space="preserve">In certain cases, successful logins occurred after multiple failed attempts, which may indicate possible unauthorized access or suspicious login </w:t>
      </w:r>
      <w:proofErr w:type="spellStart"/>
      <w:r w:rsidRPr="00824657">
        <w:rPr>
          <w:rFonts w:ascii="Times New Roman" w:hAnsi="Times New Roman" w:cs="Times New Roman"/>
          <w:lang w:val="en-IN"/>
        </w:rPr>
        <w:t>behavior</w:t>
      </w:r>
      <w:proofErr w:type="spellEnd"/>
      <w:r w:rsidRPr="00824657">
        <w:rPr>
          <w:rFonts w:ascii="Times New Roman" w:hAnsi="Times New Roman" w:cs="Times New Roman"/>
          <w:lang w:val="en-IN"/>
        </w:rPr>
        <w:t xml:space="preserve"> </w:t>
      </w:r>
    </w:p>
    <w:p w14:paraId="7BC61778" w14:textId="77777777" w:rsidR="00824657" w:rsidRPr="00824657" w:rsidRDefault="00824657" w:rsidP="00824657">
      <w:pPr>
        <w:rPr>
          <w:rFonts w:ascii="Times New Roman" w:hAnsi="Times New Roman" w:cs="Times New Roman"/>
          <w:b/>
          <w:bCs/>
          <w:lang w:val="en-IN"/>
        </w:rPr>
      </w:pPr>
      <w:r w:rsidRPr="00824657">
        <w:rPr>
          <w:rFonts w:ascii="Times New Roman" w:hAnsi="Times New Roman" w:cs="Times New Roman"/>
          <w:b/>
          <w:bCs/>
          <w:lang w:val="en-IN"/>
        </w:rPr>
        <w:t xml:space="preserve">Attack </w:t>
      </w:r>
      <w:proofErr w:type="spellStart"/>
      <w:r w:rsidRPr="00824657">
        <w:rPr>
          <w:rFonts w:ascii="Times New Roman" w:hAnsi="Times New Roman" w:cs="Times New Roman"/>
          <w:b/>
          <w:bCs/>
          <w:lang w:val="en-IN"/>
        </w:rPr>
        <w:t>Behavior</w:t>
      </w:r>
      <w:proofErr w:type="spellEnd"/>
      <w:r w:rsidRPr="00824657">
        <w:rPr>
          <w:rFonts w:ascii="Times New Roman" w:hAnsi="Times New Roman" w:cs="Times New Roman"/>
          <w:b/>
          <w:bCs/>
          <w:lang w:val="en-IN"/>
        </w:rPr>
        <w:t xml:space="preserve"> Observed</w:t>
      </w:r>
    </w:p>
    <w:p w14:paraId="797F59F1"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 following brute force patterns were identified:</w:t>
      </w:r>
    </w:p>
    <w:p w14:paraId="25AA5C6D" w14:textId="77777777" w:rsidR="00824657" w:rsidRPr="00824657" w:rsidRDefault="00824657" w:rsidP="00824657">
      <w:pPr>
        <w:numPr>
          <w:ilvl w:val="0"/>
          <w:numId w:val="21"/>
        </w:numPr>
        <w:rPr>
          <w:rFonts w:ascii="Times New Roman" w:hAnsi="Times New Roman" w:cs="Times New Roman"/>
          <w:lang w:val="en-IN"/>
        </w:rPr>
      </w:pPr>
      <w:r w:rsidRPr="00824657">
        <w:rPr>
          <w:rFonts w:ascii="Times New Roman" w:hAnsi="Times New Roman" w:cs="Times New Roman"/>
          <w:lang w:val="en-IN"/>
        </w:rPr>
        <w:t xml:space="preserve">Repeated failed login attempts from the same IP </w:t>
      </w:r>
    </w:p>
    <w:p w14:paraId="13A88E67" w14:textId="77777777" w:rsidR="00824657" w:rsidRPr="00824657" w:rsidRDefault="00824657" w:rsidP="00824657">
      <w:pPr>
        <w:numPr>
          <w:ilvl w:val="0"/>
          <w:numId w:val="21"/>
        </w:numPr>
        <w:rPr>
          <w:rFonts w:ascii="Times New Roman" w:hAnsi="Times New Roman" w:cs="Times New Roman"/>
          <w:lang w:val="en-IN"/>
        </w:rPr>
      </w:pPr>
      <w:r w:rsidRPr="00824657">
        <w:rPr>
          <w:rFonts w:ascii="Times New Roman" w:hAnsi="Times New Roman" w:cs="Times New Roman"/>
          <w:lang w:val="en-IN"/>
        </w:rPr>
        <w:t xml:space="preserve">Multiple attacks against the same username </w:t>
      </w:r>
    </w:p>
    <w:p w14:paraId="446BBFDD" w14:textId="77777777" w:rsidR="00824657" w:rsidRPr="00824657" w:rsidRDefault="00824657" w:rsidP="00824657">
      <w:pPr>
        <w:numPr>
          <w:ilvl w:val="0"/>
          <w:numId w:val="21"/>
        </w:numPr>
        <w:rPr>
          <w:rFonts w:ascii="Times New Roman" w:hAnsi="Times New Roman" w:cs="Times New Roman"/>
          <w:lang w:val="en-IN"/>
        </w:rPr>
      </w:pPr>
      <w:r w:rsidRPr="00824657">
        <w:rPr>
          <w:rFonts w:ascii="Times New Roman" w:hAnsi="Times New Roman" w:cs="Times New Roman"/>
          <w:lang w:val="en-IN"/>
        </w:rPr>
        <w:t xml:space="preserve">Attempts against invalid users </w:t>
      </w:r>
    </w:p>
    <w:p w14:paraId="74AC4ED5" w14:textId="77777777" w:rsidR="00824657" w:rsidRPr="00824657" w:rsidRDefault="00824657" w:rsidP="00824657">
      <w:pPr>
        <w:numPr>
          <w:ilvl w:val="0"/>
          <w:numId w:val="21"/>
        </w:numPr>
        <w:rPr>
          <w:rFonts w:ascii="Times New Roman" w:hAnsi="Times New Roman" w:cs="Times New Roman"/>
          <w:lang w:val="en-IN"/>
        </w:rPr>
      </w:pPr>
      <w:r w:rsidRPr="00824657">
        <w:rPr>
          <w:rFonts w:ascii="Times New Roman" w:hAnsi="Times New Roman" w:cs="Times New Roman"/>
          <w:lang w:val="en-IN"/>
        </w:rPr>
        <w:t xml:space="preserve">Suspicious successful login after repeated failures </w:t>
      </w:r>
    </w:p>
    <w:p w14:paraId="11594182"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 xml:space="preserve">This analysis shows that authentication logs can provide useful evidence for detecting and investigating </w:t>
      </w:r>
      <w:proofErr w:type="spellStart"/>
      <w:r w:rsidRPr="00824657">
        <w:rPr>
          <w:rFonts w:ascii="Times New Roman" w:hAnsi="Times New Roman" w:cs="Times New Roman"/>
          <w:lang w:val="en-IN"/>
        </w:rPr>
        <w:t>cyber attacks</w:t>
      </w:r>
      <w:proofErr w:type="spellEnd"/>
      <w:r w:rsidRPr="00824657">
        <w:rPr>
          <w:rFonts w:ascii="Times New Roman" w:hAnsi="Times New Roman" w:cs="Times New Roman"/>
          <w:lang w:val="en-IN"/>
        </w:rPr>
        <w:t>.</w:t>
      </w:r>
    </w:p>
    <w:p w14:paraId="3BEC953F" w14:textId="77777777" w:rsidR="00824657" w:rsidRDefault="00824657" w:rsidP="00824657">
      <w:pPr>
        <w:rPr>
          <w:lang w:val="en-IN"/>
        </w:rPr>
      </w:pPr>
    </w:p>
    <w:p w14:paraId="1FFD32E7" w14:textId="77777777" w:rsidR="00824657" w:rsidRDefault="00824657" w:rsidP="00824657">
      <w:pPr>
        <w:rPr>
          <w:lang w:val="en-IN"/>
        </w:rPr>
      </w:pPr>
    </w:p>
    <w:p w14:paraId="5F866FA2" w14:textId="77777777" w:rsidR="00824657" w:rsidRDefault="00824657" w:rsidP="00824657">
      <w:pPr>
        <w:rPr>
          <w:lang w:val="en-IN"/>
        </w:rPr>
      </w:pPr>
    </w:p>
    <w:p w14:paraId="0C00DDAF" w14:textId="77777777" w:rsidR="00824657" w:rsidRDefault="00824657" w:rsidP="00824657">
      <w:pPr>
        <w:rPr>
          <w:lang w:val="en-IN"/>
        </w:rPr>
      </w:pPr>
    </w:p>
    <w:p w14:paraId="31B8E816" w14:textId="77777777" w:rsidR="00824657" w:rsidRDefault="00824657" w:rsidP="00824657">
      <w:pPr>
        <w:rPr>
          <w:lang w:val="en-IN"/>
        </w:rPr>
      </w:pPr>
    </w:p>
    <w:p w14:paraId="795AA8EE" w14:textId="77777777" w:rsidR="00824657" w:rsidRDefault="00824657" w:rsidP="00824657">
      <w:pPr>
        <w:rPr>
          <w:lang w:val="en-IN"/>
        </w:rPr>
      </w:pPr>
    </w:p>
    <w:p w14:paraId="41630B3B" w14:textId="77777777" w:rsidR="00824657" w:rsidRPr="00824657" w:rsidRDefault="00824657" w:rsidP="00824657">
      <w:pPr>
        <w:rPr>
          <w:lang w:val="en-IN"/>
        </w:rPr>
      </w:pPr>
    </w:p>
    <w:p w14:paraId="384C85AB" w14:textId="77777777" w:rsidR="00824657" w:rsidRDefault="00824657"/>
    <w:p w14:paraId="0B287865" w14:textId="77777777" w:rsidR="005E01C3" w:rsidRDefault="00000000">
      <w:pPr>
        <w:pStyle w:val="Heading1"/>
      </w:pPr>
      <w:r>
        <w:lastRenderedPageBreak/>
        <w:t>7. Results</w:t>
      </w:r>
    </w:p>
    <w:p w14:paraId="094CA131" w14:textId="12254BD6" w:rsidR="005E01C3" w:rsidRDefault="005E01C3"/>
    <w:p w14:paraId="7A8B6C65" w14:textId="77777777" w:rsidR="00824657" w:rsidRPr="00824657" w:rsidRDefault="00824657" w:rsidP="00824657">
      <w:pPr>
        <w:rPr>
          <w:rFonts w:ascii="Times New Roman" w:hAnsi="Times New Roman" w:cs="Times New Roman"/>
          <w:b/>
          <w:bCs/>
          <w:lang w:val="en-IN"/>
        </w:rPr>
      </w:pPr>
      <w:r w:rsidRPr="00824657">
        <w:rPr>
          <w:rFonts w:ascii="Times New Roman" w:hAnsi="Times New Roman" w:cs="Times New Roman"/>
          <w:b/>
          <w:bCs/>
          <w:lang w:val="en-IN"/>
        </w:rPr>
        <w:t>Main Results</w:t>
      </w:r>
    </w:p>
    <w:p w14:paraId="51CA5D8B" w14:textId="77777777" w:rsidR="00824657" w:rsidRPr="00824657" w:rsidRDefault="00824657" w:rsidP="00824657">
      <w:pPr>
        <w:numPr>
          <w:ilvl w:val="0"/>
          <w:numId w:val="24"/>
        </w:numPr>
        <w:rPr>
          <w:rFonts w:ascii="Times New Roman" w:hAnsi="Times New Roman" w:cs="Times New Roman"/>
          <w:lang w:val="en-IN"/>
        </w:rPr>
      </w:pPr>
      <w:r w:rsidRPr="00824657">
        <w:rPr>
          <w:rFonts w:ascii="Times New Roman" w:hAnsi="Times New Roman" w:cs="Times New Roman"/>
          <w:lang w:val="en-IN"/>
        </w:rPr>
        <w:t xml:space="preserve">The program was able to read and parse the authentication log file successfully </w:t>
      </w:r>
    </w:p>
    <w:p w14:paraId="5B738B44" w14:textId="77777777" w:rsidR="00824657" w:rsidRPr="00824657" w:rsidRDefault="00824657" w:rsidP="00824657">
      <w:pPr>
        <w:numPr>
          <w:ilvl w:val="0"/>
          <w:numId w:val="24"/>
        </w:numPr>
        <w:rPr>
          <w:rFonts w:ascii="Times New Roman" w:hAnsi="Times New Roman" w:cs="Times New Roman"/>
          <w:lang w:val="en-IN"/>
        </w:rPr>
      </w:pPr>
      <w:r w:rsidRPr="00824657">
        <w:rPr>
          <w:rFonts w:ascii="Times New Roman" w:hAnsi="Times New Roman" w:cs="Times New Roman"/>
          <w:lang w:val="en-IN"/>
        </w:rPr>
        <w:t xml:space="preserve">Failed and successful login attempts were identified correctly </w:t>
      </w:r>
    </w:p>
    <w:p w14:paraId="7AB28D83" w14:textId="77777777" w:rsidR="00824657" w:rsidRPr="00824657" w:rsidRDefault="00824657" w:rsidP="00824657">
      <w:pPr>
        <w:numPr>
          <w:ilvl w:val="0"/>
          <w:numId w:val="24"/>
        </w:numPr>
        <w:rPr>
          <w:rFonts w:ascii="Times New Roman" w:hAnsi="Times New Roman" w:cs="Times New Roman"/>
          <w:lang w:val="en-IN"/>
        </w:rPr>
      </w:pPr>
      <w:r w:rsidRPr="00824657">
        <w:rPr>
          <w:rFonts w:ascii="Times New Roman" w:hAnsi="Times New Roman" w:cs="Times New Roman"/>
          <w:lang w:val="en-IN"/>
        </w:rPr>
        <w:t xml:space="preserve">Suspicious IP addresses were detected based on repeated failed login attempts </w:t>
      </w:r>
    </w:p>
    <w:p w14:paraId="2EEBC451" w14:textId="77777777" w:rsidR="00824657" w:rsidRPr="00824657" w:rsidRDefault="00824657" w:rsidP="00824657">
      <w:pPr>
        <w:numPr>
          <w:ilvl w:val="0"/>
          <w:numId w:val="24"/>
        </w:numPr>
        <w:rPr>
          <w:rFonts w:ascii="Times New Roman" w:hAnsi="Times New Roman" w:cs="Times New Roman"/>
          <w:lang w:val="en-IN"/>
        </w:rPr>
      </w:pPr>
      <w:r w:rsidRPr="00824657">
        <w:rPr>
          <w:rFonts w:ascii="Times New Roman" w:hAnsi="Times New Roman" w:cs="Times New Roman"/>
          <w:lang w:val="en-IN"/>
        </w:rPr>
        <w:t xml:space="preserve">The program identified successful logins after multiple failures </w:t>
      </w:r>
    </w:p>
    <w:p w14:paraId="25D7164B" w14:textId="77777777" w:rsidR="00824657" w:rsidRPr="00824657" w:rsidRDefault="00824657" w:rsidP="00824657">
      <w:pPr>
        <w:numPr>
          <w:ilvl w:val="0"/>
          <w:numId w:val="24"/>
        </w:numPr>
        <w:rPr>
          <w:rFonts w:ascii="Times New Roman" w:hAnsi="Times New Roman" w:cs="Times New Roman"/>
          <w:lang w:val="en-IN"/>
        </w:rPr>
      </w:pPr>
      <w:r w:rsidRPr="00824657">
        <w:rPr>
          <w:rFonts w:ascii="Times New Roman" w:hAnsi="Times New Roman" w:cs="Times New Roman"/>
          <w:lang w:val="en-IN"/>
        </w:rPr>
        <w:t xml:space="preserve">A report file was generated automatically </w:t>
      </w:r>
    </w:p>
    <w:p w14:paraId="477EFDEF" w14:textId="77777777" w:rsidR="00824657" w:rsidRPr="00824657" w:rsidRDefault="00824657" w:rsidP="00824657">
      <w:pPr>
        <w:rPr>
          <w:rFonts w:ascii="Times New Roman" w:hAnsi="Times New Roman" w:cs="Times New Roman"/>
          <w:b/>
          <w:bCs/>
          <w:lang w:val="en-IN"/>
        </w:rPr>
      </w:pPr>
      <w:r w:rsidRPr="00824657">
        <w:rPr>
          <w:rFonts w:ascii="Times New Roman" w:hAnsi="Times New Roman" w:cs="Times New Roman"/>
          <w:b/>
          <w:bCs/>
          <w:lang w:val="en-IN"/>
        </w:rPr>
        <w:t>Example Output</w:t>
      </w:r>
    </w:p>
    <w:p w14:paraId="6DE086A0"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 output of the program included:</w:t>
      </w:r>
    </w:p>
    <w:p w14:paraId="599988EE"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Total number of log entries </w:t>
      </w:r>
    </w:p>
    <w:p w14:paraId="7227065F"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Total failed logins </w:t>
      </w:r>
    </w:p>
    <w:p w14:paraId="5E2C6AA3"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Total successful logins </w:t>
      </w:r>
    </w:p>
    <w:p w14:paraId="6903E06E"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Suspicious IP addresses </w:t>
      </w:r>
    </w:p>
    <w:p w14:paraId="54C5C768"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Most targeted usernames </w:t>
      </w:r>
    </w:p>
    <w:p w14:paraId="427FCCC1" w14:textId="77777777" w:rsidR="00824657" w:rsidRPr="00824657" w:rsidRDefault="00824657" w:rsidP="00824657">
      <w:pPr>
        <w:numPr>
          <w:ilvl w:val="0"/>
          <w:numId w:val="25"/>
        </w:numPr>
        <w:rPr>
          <w:rFonts w:ascii="Times New Roman" w:hAnsi="Times New Roman" w:cs="Times New Roman"/>
          <w:lang w:val="en-IN"/>
        </w:rPr>
      </w:pPr>
      <w:r w:rsidRPr="00824657">
        <w:rPr>
          <w:rFonts w:ascii="Times New Roman" w:hAnsi="Times New Roman" w:cs="Times New Roman"/>
          <w:lang w:val="en-IN"/>
        </w:rPr>
        <w:t xml:space="preserve">Brute force investigation conclusion </w:t>
      </w:r>
    </w:p>
    <w:p w14:paraId="3BDED823" w14:textId="77777777" w:rsidR="00824657" w:rsidRPr="00824657" w:rsidRDefault="00824657" w:rsidP="00824657">
      <w:pPr>
        <w:rPr>
          <w:rFonts w:ascii="Times New Roman" w:hAnsi="Times New Roman" w:cs="Times New Roman"/>
          <w:b/>
          <w:bCs/>
          <w:lang w:val="en-IN"/>
        </w:rPr>
      </w:pPr>
      <w:r w:rsidRPr="00824657">
        <w:rPr>
          <w:rFonts w:ascii="Times New Roman" w:hAnsi="Times New Roman" w:cs="Times New Roman"/>
          <w:b/>
          <w:bCs/>
          <w:lang w:val="en-IN"/>
        </w:rPr>
        <w:t>Overall Result</w:t>
      </w:r>
    </w:p>
    <w:p w14:paraId="6F169040"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 project achieved its objective of investigating brute force attacks using authentication logs and demonstrated how simple log analysis can be used in cyber security monitoring.</w:t>
      </w:r>
    </w:p>
    <w:p w14:paraId="72C5C48C" w14:textId="77777777" w:rsidR="00824657" w:rsidRDefault="00824657" w:rsidP="00824657">
      <w:pPr>
        <w:rPr>
          <w:lang w:val="en-IN"/>
        </w:rPr>
      </w:pPr>
    </w:p>
    <w:p w14:paraId="5C343D77" w14:textId="77777777" w:rsidR="00824657" w:rsidRDefault="00824657" w:rsidP="00824657">
      <w:pPr>
        <w:rPr>
          <w:lang w:val="en-IN"/>
        </w:rPr>
      </w:pPr>
    </w:p>
    <w:p w14:paraId="7C055EAA" w14:textId="77777777" w:rsidR="00824657" w:rsidRDefault="00824657" w:rsidP="00824657">
      <w:pPr>
        <w:rPr>
          <w:lang w:val="en-IN"/>
        </w:rPr>
      </w:pPr>
    </w:p>
    <w:p w14:paraId="26E99040" w14:textId="77777777" w:rsidR="00824657" w:rsidRDefault="00824657" w:rsidP="00824657">
      <w:pPr>
        <w:rPr>
          <w:lang w:val="en-IN"/>
        </w:rPr>
      </w:pPr>
    </w:p>
    <w:p w14:paraId="3233F219" w14:textId="77777777" w:rsidR="00824657" w:rsidRDefault="00824657" w:rsidP="00824657">
      <w:pPr>
        <w:rPr>
          <w:lang w:val="en-IN"/>
        </w:rPr>
      </w:pPr>
    </w:p>
    <w:p w14:paraId="3A319E49" w14:textId="77777777" w:rsidR="00824657" w:rsidRPr="00824657" w:rsidRDefault="00824657" w:rsidP="00824657">
      <w:pPr>
        <w:rPr>
          <w:lang w:val="en-IN"/>
        </w:rPr>
      </w:pPr>
    </w:p>
    <w:p w14:paraId="5A943D28" w14:textId="77777777" w:rsidR="00824657" w:rsidRDefault="00824657"/>
    <w:p w14:paraId="60E263D1" w14:textId="77777777" w:rsidR="005E01C3" w:rsidRDefault="00000000">
      <w:pPr>
        <w:pStyle w:val="Heading1"/>
      </w:pPr>
      <w:r>
        <w:lastRenderedPageBreak/>
        <w:t>8. Challenges Faced</w:t>
      </w:r>
    </w:p>
    <w:p w14:paraId="0135F93C" w14:textId="1E077A3D" w:rsidR="005E01C3" w:rsidRDefault="005E01C3"/>
    <w:p w14:paraId="3FDA1445"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 following challenges were faced during the project:</w:t>
      </w:r>
    </w:p>
    <w:p w14:paraId="2C4864B9"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Understanding the structure of authentication logs </w:t>
      </w:r>
    </w:p>
    <w:p w14:paraId="704CD5E3"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Learning how to create and organize project files </w:t>
      </w:r>
    </w:p>
    <w:p w14:paraId="4EB646A5"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Using Python and VS Code as a beginner </w:t>
      </w:r>
    </w:p>
    <w:p w14:paraId="41C11869"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Writing code to correctly extract usernames, IP addresses, and login status </w:t>
      </w:r>
    </w:p>
    <w:p w14:paraId="27D24046"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Handling repeated failed attempts and suspicious login patterns </w:t>
      </w:r>
    </w:p>
    <w:p w14:paraId="47F885E3" w14:textId="77777777" w:rsidR="00824657" w:rsidRPr="00824657" w:rsidRDefault="00824657" w:rsidP="00824657">
      <w:pPr>
        <w:numPr>
          <w:ilvl w:val="0"/>
          <w:numId w:val="27"/>
        </w:numPr>
        <w:rPr>
          <w:rFonts w:ascii="Times New Roman" w:hAnsi="Times New Roman" w:cs="Times New Roman"/>
          <w:lang w:val="en-IN"/>
        </w:rPr>
      </w:pPr>
      <w:r w:rsidRPr="00824657">
        <w:rPr>
          <w:rFonts w:ascii="Times New Roman" w:hAnsi="Times New Roman" w:cs="Times New Roman"/>
          <w:lang w:val="en-IN"/>
        </w:rPr>
        <w:t xml:space="preserve">Uploading the project to GitHub for the first time </w:t>
      </w:r>
    </w:p>
    <w:p w14:paraId="243521BE"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These challenges were overcome by following step-by-step implementation and testing the project with sample log data.</w:t>
      </w:r>
    </w:p>
    <w:p w14:paraId="5241FD9B" w14:textId="77777777" w:rsidR="00824657" w:rsidRDefault="00824657"/>
    <w:p w14:paraId="07E4A0FD" w14:textId="77777777" w:rsidR="005E01C3" w:rsidRDefault="00000000">
      <w:pPr>
        <w:pStyle w:val="Heading1"/>
      </w:pPr>
      <w:r>
        <w:t>9. Conclusion</w:t>
      </w:r>
    </w:p>
    <w:p w14:paraId="03258742" w14:textId="66327AEE" w:rsidR="005E01C3" w:rsidRDefault="005E01C3"/>
    <w:p w14:paraId="4A0B77E7"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 xml:space="preserve">This project, </w:t>
      </w:r>
      <w:r w:rsidRPr="00824657">
        <w:rPr>
          <w:rFonts w:ascii="Times New Roman" w:hAnsi="Times New Roman" w:cs="Times New Roman"/>
          <w:b/>
          <w:bCs/>
          <w:lang w:val="en-IN"/>
        </w:rPr>
        <w:t>“Investigating Brute Force Attacks using Authentication Logs,”</w:t>
      </w:r>
      <w:r w:rsidRPr="00824657">
        <w:rPr>
          <w:rFonts w:ascii="Times New Roman" w:hAnsi="Times New Roman" w:cs="Times New Roman"/>
          <w:lang w:val="en-IN"/>
        </w:rPr>
        <w:t xml:space="preserve"> successfully demonstrates how authentication logs can be used to detect suspicious login activities and possible brute force attacks.</w:t>
      </w:r>
    </w:p>
    <w:p w14:paraId="3503B89A"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 xml:space="preserve">By </w:t>
      </w:r>
      <w:proofErr w:type="spellStart"/>
      <w:r w:rsidRPr="00824657">
        <w:rPr>
          <w:rFonts w:ascii="Times New Roman" w:hAnsi="Times New Roman" w:cs="Times New Roman"/>
          <w:lang w:val="en-IN"/>
        </w:rPr>
        <w:t>analyzing</w:t>
      </w:r>
      <w:proofErr w:type="spellEnd"/>
      <w:r w:rsidRPr="00824657">
        <w:rPr>
          <w:rFonts w:ascii="Times New Roman" w:hAnsi="Times New Roman" w:cs="Times New Roman"/>
          <w:lang w:val="en-IN"/>
        </w:rPr>
        <w:t xml:space="preserve"> repeated failed login attempts, targeted usernames, and successful logins after failures, the project helps in identifying abnormal authentication </w:t>
      </w:r>
      <w:proofErr w:type="spellStart"/>
      <w:r w:rsidRPr="00824657">
        <w:rPr>
          <w:rFonts w:ascii="Times New Roman" w:hAnsi="Times New Roman" w:cs="Times New Roman"/>
          <w:lang w:val="en-IN"/>
        </w:rPr>
        <w:t>behavior</w:t>
      </w:r>
      <w:proofErr w:type="spellEnd"/>
      <w:r w:rsidRPr="00824657">
        <w:rPr>
          <w:rFonts w:ascii="Times New Roman" w:hAnsi="Times New Roman" w:cs="Times New Roman"/>
          <w:lang w:val="en-IN"/>
        </w:rPr>
        <w:t>. The project also highlights the importance of log analysis in cyber security and incident investigation.</w:t>
      </w:r>
    </w:p>
    <w:p w14:paraId="6ACDC40F" w14:textId="77777777" w:rsidR="00824657" w:rsidRPr="00824657" w:rsidRDefault="00824657" w:rsidP="00824657">
      <w:pPr>
        <w:rPr>
          <w:rFonts w:ascii="Times New Roman" w:hAnsi="Times New Roman" w:cs="Times New Roman"/>
          <w:lang w:val="en-IN"/>
        </w:rPr>
      </w:pPr>
      <w:r w:rsidRPr="00824657">
        <w:rPr>
          <w:rFonts w:ascii="Times New Roman" w:hAnsi="Times New Roman" w:cs="Times New Roman"/>
          <w:lang w:val="en-IN"/>
        </w:rPr>
        <w:t>Overall, this project provided practical exposure to authentication log monitoring, brute force detection, and basic cyber security investigation techniques.</w:t>
      </w:r>
    </w:p>
    <w:p w14:paraId="03652DD1" w14:textId="77777777" w:rsidR="005E01C3" w:rsidRDefault="00000000">
      <w:pPr>
        <w:pStyle w:val="Heading1"/>
      </w:pPr>
      <w:r>
        <w:t>10. References</w:t>
      </w:r>
    </w:p>
    <w:p w14:paraId="2A586595" w14:textId="77777777" w:rsidR="00824657" w:rsidRPr="00824657" w:rsidRDefault="00824657" w:rsidP="00824657">
      <w:pPr>
        <w:rPr>
          <w:rFonts w:ascii="Times New Roman" w:hAnsi="Times New Roman" w:cs="Times New Roman"/>
        </w:rPr>
      </w:pPr>
    </w:p>
    <w:p w14:paraId="1B1AD279" w14:textId="60E9DE7F" w:rsidR="00824657" w:rsidRPr="00824657" w:rsidRDefault="00824657" w:rsidP="00824657">
      <w:pPr>
        <w:pStyle w:val="ListParagraph"/>
        <w:numPr>
          <w:ilvl w:val="0"/>
          <w:numId w:val="17"/>
        </w:numPr>
        <w:rPr>
          <w:rFonts w:ascii="Times New Roman" w:hAnsi="Times New Roman" w:cs="Times New Roman"/>
          <w:lang w:val="en-IN"/>
        </w:rPr>
      </w:pPr>
      <w:r w:rsidRPr="00824657">
        <w:rPr>
          <w:rFonts w:ascii="Times New Roman" w:hAnsi="Times New Roman" w:cs="Times New Roman"/>
          <w:lang w:val="en-IN"/>
        </w:rPr>
        <w:t xml:space="preserve">Python Official Documentation </w:t>
      </w:r>
    </w:p>
    <w:p w14:paraId="6F091A7C" w14:textId="52B7DB2C" w:rsidR="00824657" w:rsidRPr="00824657" w:rsidRDefault="00824657" w:rsidP="00824657">
      <w:pPr>
        <w:pStyle w:val="ListParagraph"/>
        <w:numPr>
          <w:ilvl w:val="0"/>
          <w:numId w:val="17"/>
        </w:numPr>
        <w:rPr>
          <w:rFonts w:ascii="Times New Roman" w:hAnsi="Times New Roman" w:cs="Times New Roman"/>
          <w:lang w:val="en-IN"/>
        </w:rPr>
      </w:pPr>
      <w:r w:rsidRPr="00824657">
        <w:rPr>
          <w:rFonts w:ascii="Times New Roman" w:hAnsi="Times New Roman" w:cs="Times New Roman"/>
          <w:lang w:val="en-IN"/>
        </w:rPr>
        <w:t xml:space="preserve">GitHub Official Documentation </w:t>
      </w:r>
    </w:p>
    <w:p w14:paraId="4B49FF88" w14:textId="1130432E" w:rsidR="00824657" w:rsidRPr="00824657" w:rsidRDefault="00824657" w:rsidP="00824657">
      <w:pPr>
        <w:pStyle w:val="ListParagraph"/>
        <w:numPr>
          <w:ilvl w:val="0"/>
          <w:numId w:val="17"/>
        </w:numPr>
        <w:rPr>
          <w:rFonts w:ascii="Times New Roman" w:hAnsi="Times New Roman" w:cs="Times New Roman"/>
          <w:lang w:val="en-IN"/>
        </w:rPr>
      </w:pPr>
      <w:r w:rsidRPr="00824657">
        <w:rPr>
          <w:rFonts w:ascii="Times New Roman" w:hAnsi="Times New Roman" w:cs="Times New Roman"/>
          <w:lang w:val="en-IN"/>
        </w:rPr>
        <w:t xml:space="preserve">Visual Studio Code Official Documentation </w:t>
      </w:r>
    </w:p>
    <w:p w14:paraId="10E4FD64" w14:textId="3988A3D3" w:rsidR="005E01C3" w:rsidRPr="00824657" w:rsidRDefault="00824657" w:rsidP="00824657">
      <w:pPr>
        <w:pStyle w:val="ListParagraph"/>
        <w:numPr>
          <w:ilvl w:val="0"/>
          <w:numId w:val="17"/>
        </w:numPr>
        <w:rPr>
          <w:rFonts w:ascii="Times New Roman" w:hAnsi="Times New Roman" w:cs="Times New Roman"/>
          <w:lang w:val="en-IN"/>
        </w:rPr>
      </w:pPr>
      <w:r w:rsidRPr="00824657">
        <w:rPr>
          <w:rFonts w:ascii="Times New Roman" w:hAnsi="Times New Roman" w:cs="Times New Roman"/>
          <w:lang w:val="en-IN"/>
        </w:rPr>
        <w:t xml:space="preserve">Linux Authentication Log Documentation </w:t>
      </w:r>
    </w:p>
    <w:sectPr w:rsidR="005E01C3" w:rsidRPr="00824657">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1D043" w14:textId="77777777" w:rsidR="000564D7" w:rsidRDefault="000564D7">
      <w:pPr>
        <w:spacing w:line="240" w:lineRule="auto"/>
      </w:pPr>
      <w:r>
        <w:separator/>
      </w:r>
    </w:p>
  </w:endnote>
  <w:endnote w:type="continuationSeparator" w:id="0">
    <w:p w14:paraId="359BE5C4" w14:textId="77777777" w:rsidR="000564D7" w:rsidRDefault="00056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4106835" w14:paraId="083259A7" w14:textId="77777777" w:rsidTr="74106835">
      <w:trPr>
        <w:trHeight w:val="300"/>
      </w:trPr>
      <w:tc>
        <w:tcPr>
          <w:tcW w:w="2880" w:type="dxa"/>
        </w:tcPr>
        <w:p w14:paraId="5E067E12" w14:textId="5CF69512" w:rsidR="74106835" w:rsidRDefault="74106835" w:rsidP="74106835">
          <w:pPr>
            <w:pStyle w:val="Header"/>
            <w:ind w:left="-115"/>
          </w:pPr>
        </w:p>
      </w:tc>
      <w:tc>
        <w:tcPr>
          <w:tcW w:w="2880" w:type="dxa"/>
        </w:tcPr>
        <w:p w14:paraId="6B0F6BFA" w14:textId="1FEE77BD" w:rsidR="74106835" w:rsidRDefault="74106835" w:rsidP="74106835">
          <w:pPr>
            <w:pStyle w:val="Header"/>
            <w:jc w:val="center"/>
          </w:pPr>
        </w:p>
      </w:tc>
      <w:tc>
        <w:tcPr>
          <w:tcW w:w="2880" w:type="dxa"/>
        </w:tcPr>
        <w:p w14:paraId="53938EA5" w14:textId="59569D81" w:rsidR="74106835" w:rsidRDefault="74106835" w:rsidP="74106835">
          <w:pPr>
            <w:pStyle w:val="Header"/>
            <w:ind w:right="-115"/>
            <w:jc w:val="right"/>
          </w:pPr>
        </w:p>
      </w:tc>
    </w:tr>
  </w:tbl>
  <w:p w14:paraId="007692D4" w14:textId="0BEE5D65" w:rsidR="74106835" w:rsidRDefault="74106835" w:rsidP="74106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7A20" w14:textId="77777777" w:rsidR="000564D7" w:rsidRDefault="000564D7">
      <w:pPr>
        <w:spacing w:after="0"/>
      </w:pPr>
      <w:r>
        <w:separator/>
      </w:r>
    </w:p>
  </w:footnote>
  <w:footnote w:type="continuationSeparator" w:id="0">
    <w:p w14:paraId="103908D1" w14:textId="77777777" w:rsidR="000564D7" w:rsidRDefault="000564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25"/>
      <w:gridCol w:w="2826"/>
      <w:gridCol w:w="2989"/>
    </w:tblGrid>
    <w:tr w:rsidR="74106835" w14:paraId="5BF6313E" w14:textId="77777777" w:rsidTr="74106835">
      <w:trPr>
        <w:trHeight w:val="300"/>
      </w:trPr>
      <w:tc>
        <w:tcPr>
          <w:tcW w:w="2880" w:type="dxa"/>
        </w:tcPr>
        <w:p w14:paraId="6DAD55BF" w14:textId="59F042E6" w:rsidR="74106835" w:rsidRDefault="74106835" w:rsidP="74106835">
          <w:pPr>
            <w:pStyle w:val="Header"/>
            <w:ind w:left="-115"/>
          </w:pPr>
        </w:p>
      </w:tc>
      <w:tc>
        <w:tcPr>
          <w:tcW w:w="2880" w:type="dxa"/>
        </w:tcPr>
        <w:p w14:paraId="4E6FBA24" w14:textId="42F37AA9" w:rsidR="74106835" w:rsidRDefault="74106835" w:rsidP="74106835">
          <w:pPr>
            <w:pStyle w:val="Header"/>
            <w:jc w:val="center"/>
          </w:pPr>
        </w:p>
      </w:tc>
      <w:tc>
        <w:tcPr>
          <w:tcW w:w="2989" w:type="dxa"/>
        </w:tcPr>
        <w:p w14:paraId="2D6E9809" w14:textId="558143F6" w:rsidR="74106835" w:rsidRDefault="74106835" w:rsidP="74106835">
          <w:pPr>
            <w:pStyle w:val="Header"/>
            <w:ind w:right="-115"/>
            <w:jc w:val="right"/>
          </w:pPr>
          <w:r>
            <w:rPr>
              <w:noProof/>
            </w:rPr>
            <w:drawing>
              <wp:inline distT="0" distB="0" distL="0" distR="0" wp14:anchorId="421A54F9" wp14:editId="0ED93B29">
                <wp:extent cx="1746465" cy="400050"/>
                <wp:effectExtent l="0" t="0" r="0" b="0"/>
                <wp:docPr id="1562309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5555" name="Picture 743295555"/>
                        <pic:cNvPicPr/>
                      </pic:nvPicPr>
                      <pic:blipFill>
                        <a:blip r:embed="rId1">
                          <a:extLst>
                            <a:ext uri="{28A0092B-C50C-407E-A947-70E740481C1C}">
                              <a14:useLocalDpi xmlns:a14="http://schemas.microsoft.com/office/drawing/2010/main"/>
                            </a:ext>
                          </a:extLst>
                        </a:blip>
                        <a:stretch>
                          <a:fillRect/>
                        </a:stretch>
                      </pic:blipFill>
                      <pic:spPr>
                        <a:xfrm>
                          <a:off x="0" y="0"/>
                          <a:ext cx="1746465" cy="400050"/>
                        </a:xfrm>
                        <a:prstGeom prst="rect">
                          <a:avLst/>
                        </a:prstGeom>
                      </pic:spPr>
                    </pic:pic>
                  </a:graphicData>
                </a:graphic>
              </wp:inline>
            </w:drawing>
          </w:r>
        </w:p>
      </w:tc>
    </w:tr>
  </w:tbl>
  <w:p w14:paraId="5DD56670" w14:textId="7C50AA54" w:rsidR="74106835" w:rsidRDefault="74106835" w:rsidP="74106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9627E9"/>
    <w:multiLevelType w:val="multilevel"/>
    <w:tmpl w:val="2258D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827E1"/>
    <w:multiLevelType w:val="multilevel"/>
    <w:tmpl w:val="3B3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452A9"/>
    <w:multiLevelType w:val="multilevel"/>
    <w:tmpl w:val="BF4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40A10"/>
    <w:multiLevelType w:val="multilevel"/>
    <w:tmpl w:val="0EB0F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4219C"/>
    <w:multiLevelType w:val="multilevel"/>
    <w:tmpl w:val="DB587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F17B4"/>
    <w:multiLevelType w:val="multilevel"/>
    <w:tmpl w:val="6CE89D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80619"/>
    <w:multiLevelType w:val="multilevel"/>
    <w:tmpl w:val="2C3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D568B"/>
    <w:multiLevelType w:val="multilevel"/>
    <w:tmpl w:val="1D689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052A9"/>
    <w:multiLevelType w:val="multilevel"/>
    <w:tmpl w:val="4EEE6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B68F9"/>
    <w:multiLevelType w:val="multilevel"/>
    <w:tmpl w:val="1D689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80B2F"/>
    <w:multiLevelType w:val="multilevel"/>
    <w:tmpl w:val="AB22A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A59C2"/>
    <w:multiLevelType w:val="multilevel"/>
    <w:tmpl w:val="7BDA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6169A"/>
    <w:multiLevelType w:val="multilevel"/>
    <w:tmpl w:val="97B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95623"/>
    <w:multiLevelType w:val="multilevel"/>
    <w:tmpl w:val="852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E73D7"/>
    <w:multiLevelType w:val="multilevel"/>
    <w:tmpl w:val="923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63BF3"/>
    <w:multiLevelType w:val="multilevel"/>
    <w:tmpl w:val="9DD44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50972"/>
    <w:multiLevelType w:val="multilevel"/>
    <w:tmpl w:val="136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40259"/>
    <w:multiLevelType w:val="multilevel"/>
    <w:tmpl w:val="73B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91958"/>
    <w:multiLevelType w:val="multilevel"/>
    <w:tmpl w:val="01A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750A2"/>
    <w:multiLevelType w:val="multilevel"/>
    <w:tmpl w:val="3C5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C4F51"/>
    <w:multiLevelType w:val="multilevel"/>
    <w:tmpl w:val="8696A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A1FE2"/>
    <w:multiLevelType w:val="multilevel"/>
    <w:tmpl w:val="91A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8920">
    <w:abstractNumId w:val="5"/>
  </w:num>
  <w:num w:numId="2" w16cid:durableId="309409757">
    <w:abstractNumId w:val="3"/>
  </w:num>
  <w:num w:numId="3" w16cid:durableId="1322197687">
    <w:abstractNumId w:val="2"/>
  </w:num>
  <w:num w:numId="4" w16cid:durableId="1440448046">
    <w:abstractNumId w:val="4"/>
  </w:num>
  <w:num w:numId="5" w16cid:durableId="1750078425">
    <w:abstractNumId w:val="1"/>
  </w:num>
  <w:num w:numId="6" w16cid:durableId="726340325">
    <w:abstractNumId w:val="0"/>
  </w:num>
  <w:num w:numId="7" w16cid:durableId="892501011">
    <w:abstractNumId w:val="23"/>
  </w:num>
  <w:num w:numId="8" w16cid:durableId="766729090">
    <w:abstractNumId w:val="16"/>
  </w:num>
  <w:num w:numId="9" w16cid:durableId="1145242599">
    <w:abstractNumId w:val="27"/>
  </w:num>
  <w:num w:numId="10" w16cid:durableId="1813912196">
    <w:abstractNumId w:val="25"/>
  </w:num>
  <w:num w:numId="11" w16cid:durableId="1786390837">
    <w:abstractNumId w:val="24"/>
  </w:num>
  <w:num w:numId="12" w16cid:durableId="2055108236">
    <w:abstractNumId w:val="11"/>
  </w:num>
  <w:num w:numId="13" w16cid:durableId="612904160">
    <w:abstractNumId w:val="26"/>
  </w:num>
  <w:num w:numId="14" w16cid:durableId="1585529220">
    <w:abstractNumId w:val="14"/>
  </w:num>
  <w:num w:numId="15" w16cid:durableId="1559440230">
    <w:abstractNumId w:val="7"/>
  </w:num>
  <w:num w:numId="16" w16cid:durableId="2132673760">
    <w:abstractNumId w:val="12"/>
  </w:num>
  <w:num w:numId="17" w16cid:durableId="2016416046">
    <w:abstractNumId w:val="20"/>
  </w:num>
  <w:num w:numId="18" w16cid:durableId="877930133">
    <w:abstractNumId w:val="18"/>
  </w:num>
  <w:num w:numId="19" w16cid:durableId="1787774214">
    <w:abstractNumId w:val="22"/>
  </w:num>
  <w:num w:numId="20" w16cid:durableId="1254509779">
    <w:abstractNumId w:val="6"/>
  </w:num>
  <w:num w:numId="21" w16cid:durableId="615335612">
    <w:abstractNumId w:val="21"/>
  </w:num>
  <w:num w:numId="22" w16cid:durableId="1801145330">
    <w:abstractNumId w:val="17"/>
  </w:num>
  <w:num w:numId="23" w16cid:durableId="1313944439">
    <w:abstractNumId w:val="19"/>
  </w:num>
  <w:num w:numId="24" w16cid:durableId="1178806584">
    <w:abstractNumId w:val="9"/>
  </w:num>
  <w:num w:numId="25" w16cid:durableId="536817509">
    <w:abstractNumId w:val="10"/>
  </w:num>
  <w:num w:numId="26" w16cid:durableId="1794783648">
    <w:abstractNumId w:val="8"/>
  </w:num>
  <w:num w:numId="27" w16cid:durableId="1531913395">
    <w:abstractNumId w:val="15"/>
  </w:num>
  <w:num w:numId="28" w16cid:durableId="11467071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D7"/>
    <w:rsid w:val="0006063C"/>
    <w:rsid w:val="0015074B"/>
    <w:rsid w:val="00192CFE"/>
    <w:rsid w:val="0029639D"/>
    <w:rsid w:val="00326F90"/>
    <w:rsid w:val="00346B72"/>
    <w:rsid w:val="003861C6"/>
    <w:rsid w:val="00465855"/>
    <w:rsid w:val="004756BC"/>
    <w:rsid w:val="005E01C3"/>
    <w:rsid w:val="00824657"/>
    <w:rsid w:val="009C46BB"/>
    <w:rsid w:val="00AA1D8D"/>
    <w:rsid w:val="00B47730"/>
    <w:rsid w:val="00BF1DEF"/>
    <w:rsid w:val="00C471DC"/>
    <w:rsid w:val="00CB0664"/>
    <w:rsid w:val="00DF385D"/>
    <w:rsid w:val="00E71FCC"/>
    <w:rsid w:val="00FC693F"/>
    <w:rsid w:val="1C3CABB7"/>
    <w:rsid w:val="3A142948"/>
    <w:rsid w:val="438BAAE9"/>
    <w:rsid w:val="44AAC4A8"/>
    <w:rsid w:val="5235D436"/>
    <w:rsid w:val="58D32E2D"/>
    <w:rsid w:val="741068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284E9"/>
  <w14:defaultImageDpi w14:val="300"/>
  <w15:docId w15:val="{45BD555D-F10B-49FC-9281-9AF7EAAC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Amuthan575@outlook.com</cp:lastModifiedBy>
  <cp:revision>2</cp:revision>
  <dcterms:created xsi:type="dcterms:W3CDTF">2026-04-05T06:42:00Z</dcterms:created>
  <dcterms:modified xsi:type="dcterms:W3CDTF">2026-04-05T06:42:00Z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FB82B516DC794850B3224C8D4735ECBF_12</vt:lpwstr>
  </property>
</Properties>
</file>